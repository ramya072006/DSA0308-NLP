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F776" w14:textId="77777777" w:rsidR="006304D4" w:rsidRDefault="00754718">
      <w:pPr>
        <w:jc w:val="center"/>
      </w:pPr>
      <w:r>
        <w:rPr>
          <w:b/>
          <w:bCs/>
          <w:color w:val="1F4E79"/>
          <w:sz w:val="26"/>
          <w:szCs w:val="26"/>
        </w:rPr>
        <w:t>SIMATS ENGINEERING (SAVEETHA SCHOOL OF ENGINEERING)</w:t>
      </w:r>
    </w:p>
    <w:p w14:paraId="69541519" w14:textId="77777777" w:rsidR="006304D4" w:rsidRDefault="00754718">
      <w:pPr>
        <w:jc w:val="center"/>
      </w:pPr>
      <w:r>
        <w:rPr>
          <w:b/>
          <w:bCs/>
          <w:color w:val="2E75B6"/>
          <w:sz w:val="22"/>
          <w:szCs w:val="22"/>
        </w:rPr>
        <w:t>Department of Artificial Intelligence and Data Science</w:t>
      </w:r>
    </w:p>
    <w:p w14:paraId="59BA58DD" w14:textId="77777777" w:rsidR="006304D4" w:rsidRDefault="00754718">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5CF00EFE" w14:textId="77777777" w:rsidR="006304D4" w:rsidRDefault="006304D4">
      <w:pPr>
        <w:pBdr>
          <w:bottom w:val="single" w:sz="6" w:space="1" w:color="1F4E79"/>
        </w:pBdr>
        <w:spacing w:after="80"/>
        <w:jc w:val="center"/>
      </w:pPr>
    </w:p>
    <w:p w14:paraId="007C1805" w14:textId="77777777" w:rsidR="006304D4" w:rsidRDefault="006304D4">
      <w:pPr>
        <w:spacing w:after="50"/>
      </w:pPr>
    </w:p>
    <w:tbl>
      <w:tblPr>
        <w:tblStyle w:val="Style1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304D4" w14:paraId="279AA92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B220F4" w14:textId="77777777" w:rsidR="006304D4" w:rsidRDefault="00754718">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A6FFC4" w14:textId="77777777" w:rsidR="006304D4" w:rsidRDefault="00754718">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AEE05A" w14:textId="77777777" w:rsidR="006304D4" w:rsidRDefault="00754718">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E1AC44" w14:textId="77777777" w:rsidR="006304D4" w:rsidRDefault="00754718">
            <w:pPr>
              <w:rPr>
                <w:sz w:val="18"/>
                <w:szCs w:val="18"/>
              </w:rPr>
            </w:pPr>
            <w:r>
              <w:rPr>
                <w:sz w:val="18"/>
                <w:szCs w:val="18"/>
              </w:rPr>
              <w:t>Natural Language Processing</w:t>
            </w:r>
          </w:p>
        </w:tc>
      </w:tr>
      <w:tr w:rsidR="006304D4" w14:paraId="6EE02DD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8587E" w14:textId="77777777" w:rsidR="006304D4" w:rsidRDefault="00754718">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47C85F" w14:textId="77777777" w:rsidR="006304D4" w:rsidRDefault="00754718">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DE9BE3" w14:textId="77777777" w:rsidR="006304D4" w:rsidRDefault="00754718">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0F0FDC" w14:textId="77777777" w:rsidR="006304D4" w:rsidRDefault="00754718">
            <w:bookmarkStart w:id="0" w:name="_tcmq54zgl607" w:colFirst="0" w:colLast="0"/>
            <w:bookmarkEnd w:id="0"/>
            <w:r>
              <w:rPr>
                <w:sz w:val="18"/>
                <w:szCs w:val="18"/>
              </w:rPr>
              <w:t>Assessment Tool 1 – ANALYTICAL PROBLEM SOLVING</w:t>
            </w:r>
          </w:p>
        </w:tc>
      </w:tr>
      <w:tr w:rsidR="006304D4" w14:paraId="6AC8D82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4B2616" w14:textId="77777777" w:rsidR="006304D4" w:rsidRDefault="00754718">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00EE70" w14:textId="77777777" w:rsidR="006304D4" w:rsidRDefault="00754718">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C80D5D" w14:textId="77777777" w:rsidR="006304D4" w:rsidRDefault="006304D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577FC" w14:textId="77777777" w:rsidR="006304D4" w:rsidRDefault="006304D4"/>
        </w:tc>
      </w:tr>
      <w:tr w:rsidR="006304D4" w14:paraId="48DDBC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198007" w14:textId="77777777" w:rsidR="006304D4" w:rsidRDefault="00754718">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B514C03" w14:textId="77777777" w:rsidR="006304D4" w:rsidRDefault="00754718">
            <w:r>
              <w:t>Design inflectional, derivational, finite-state parsing, stemming algorithms and for analyse morphological methods. (BL-3)</w:t>
            </w:r>
          </w:p>
        </w:tc>
      </w:tr>
      <w:tr w:rsidR="006304D4" w14:paraId="7657717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A0B04D" w14:textId="77777777" w:rsidR="006304D4" w:rsidRDefault="00754718">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988425" w14:textId="65FCB99B" w:rsidR="006304D4" w:rsidRDefault="004A6394" w:rsidP="00F56B55">
            <w:proofErr w:type="spellStart"/>
            <w:r>
              <w:t>Balivada</w:t>
            </w:r>
            <w:proofErr w:type="spellEnd"/>
            <w:r>
              <w:t xml:space="preserve"> Ramya Sri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1230D2" w14:textId="77777777" w:rsidR="006304D4" w:rsidRDefault="00754718">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E7B6AB" w14:textId="77F13F7E" w:rsidR="006304D4" w:rsidRDefault="00754718">
            <w:r>
              <w:t>192</w:t>
            </w:r>
            <w:r w:rsidR="00F56B55">
              <w:t>32</w:t>
            </w:r>
            <w:r w:rsidR="004A6394">
              <w:t>4262</w:t>
            </w:r>
          </w:p>
        </w:tc>
      </w:tr>
      <w:tr w:rsidR="006304D4" w14:paraId="21EDF5D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A80C84" w14:textId="77777777" w:rsidR="006304D4" w:rsidRDefault="00754718">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4DF39" w14:textId="7BB6365A" w:rsidR="006304D4" w:rsidRDefault="00F56B55">
            <w:r>
              <w:t>AI</w:t>
            </w:r>
            <w:r w:rsidR="004A6394">
              <w:t>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245B2F" w14:textId="77777777" w:rsidR="006304D4" w:rsidRDefault="00754718">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AECDF" w14:textId="77777777" w:rsidR="006304D4" w:rsidRDefault="006304D4"/>
        </w:tc>
      </w:tr>
    </w:tbl>
    <w:p w14:paraId="40FCEFE1" w14:textId="77777777" w:rsidR="006304D4" w:rsidRDefault="006304D4">
      <w:pPr>
        <w:spacing w:after="50"/>
      </w:pPr>
    </w:p>
    <w:tbl>
      <w:tblPr>
        <w:tblStyle w:val="Style1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304D4" w14:paraId="6AC66B9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28B5C1C" w14:textId="77777777" w:rsidR="006304D4" w:rsidRDefault="00754718">
            <w:r>
              <w:rPr>
                <w:b/>
                <w:bCs/>
                <w:color w:val="C00000"/>
              </w:rPr>
              <w:t>Code of Conduct</w:t>
            </w:r>
          </w:p>
          <w:p w14:paraId="7759820C" w14:textId="4E1F681A" w:rsidR="006304D4" w:rsidRDefault="00754718">
            <w:pPr>
              <w:spacing w:after="60"/>
            </w:pPr>
            <w:r>
              <w:rPr>
                <w:i/>
                <w:iCs/>
                <w:sz w:val="18"/>
                <w:szCs w:val="18"/>
              </w:rPr>
              <w:t xml:space="preserve">I </w:t>
            </w:r>
            <w:proofErr w:type="spellStart"/>
            <w:r w:rsidR="004A6394">
              <w:rPr>
                <w:i/>
                <w:iCs/>
                <w:sz w:val="18"/>
                <w:szCs w:val="18"/>
                <w:u w:val="single"/>
              </w:rPr>
              <w:t>Balivada</w:t>
            </w:r>
            <w:proofErr w:type="spellEnd"/>
            <w:r w:rsidR="004A6394">
              <w:rPr>
                <w:i/>
                <w:iCs/>
                <w:sz w:val="18"/>
                <w:szCs w:val="18"/>
                <w:u w:val="single"/>
              </w:rPr>
              <w:t xml:space="preserve"> Ramya Sri /192324262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FDF0B6F" w14:textId="4DBFB5B9" w:rsidR="006304D4" w:rsidRDefault="00754718">
            <w:r>
              <w:rPr>
                <w:sz w:val="18"/>
                <w:szCs w:val="18"/>
              </w:rPr>
              <w:t xml:space="preserve">Signature of the Student: </w:t>
            </w:r>
            <w:proofErr w:type="spellStart"/>
            <w:r w:rsidR="004A6394">
              <w:rPr>
                <w:i/>
                <w:iCs/>
                <w:sz w:val="18"/>
                <w:szCs w:val="18"/>
                <w:u w:val="single"/>
              </w:rPr>
              <w:t>Balivada</w:t>
            </w:r>
            <w:proofErr w:type="spellEnd"/>
            <w:r w:rsidR="004A6394">
              <w:rPr>
                <w:i/>
                <w:iCs/>
                <w:sz w:val="18"/>
                <w:szCs w:val="18"/>
                <w:u w:val="single"/>
              </w:rPr>
              <w:t xml:space="preserve"> Ramya Sri</w:t>
            </w:r>
          </w:p>
        </w:tc>
      </w:tr>
    </w:tbl>
    <w:p w14:paraId="5919E6D4" w14:textId="77777777" w:rsidR="006304D4" w:rsidRDefault="006304D4">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304D4" w14:paraId="3F4A43A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1B939BE" w14:textId="77777777" w:rsidR="006304D4" w:rsidRDefault="00754718">
            <w:r>
              <w:rPr>
                <w:b/>
                <w:bCs/>
                <w:color w:val="C00000"/>
              </w:rPr>
              <w:t>Instructions</w:t>
            </w:r>
          </w:p>
          <w:p w14:paraId="49E908FC" w14:textId="77777777" w:rsidR="006304D4" w:rsidRDefault="00754718">
            <w:pPr>
              <w:numPr>
                <w:ilvl w:val="0"/>
                <w:numId w:val="2"/>
              </w:numPr>
              <w:rPr>
                <w:color w:val="000000"/>
                <w:sz w:val="18"/>
                <w:szCs w:val="18"/>
              </w:rPr>
            </w:pPr>
            <w:r>
              <w:rPr>
                <w:color w:val="000000"/>
                <w:sz w:val="18"/>
                <w:szCs w:val="18"/>
              </w:rPr>
              <w:t>Read all questions carefully before attempting the answers.</w:t>
            </w:r>
          </w:p>
          <w:p w14:paraId="0C0A9905" w14:textId="77777777" w:rsidR="006304D4" w:rsidRDefault="00754718">
            <w:pPr>
              <w:numPr>
                <w:ilvl w:val="0"/>
                <w:numId w:val="2"/>
              </w:numPr>
              <w:rPr>
                <w:color w:val="000000"/>
                <w:sz w:val="18"/>
                <w:szCs w:val="18"/>
              </w:rPr>
            </w:pPr>
            <w:r>
              <w:rPr>
                <w:color w:val="000000"/>
                <w:sz w:val="18"/>
                <w:szCs w:val="18"/>
              </w:rPr>
              <w:t>Answer all five questions. Each question carries equal marks.</w:t>
            </w:r>
          </w:p>
          <w:p w14:paraId="0D9D16C2" w14:textId="77777777" w:rsidR="006304D4" w:rsidRDefault="00754718">
            <w:pPr>
              <w:numPr>
                <w:ilvl w:val="0"/>
                <w:numId w:val="2"/>
              </w:numPr>
            </w:pPr>
            <w:r>
              <w:rPr>
                <w:color w:val="000000"/>
                <w:sz w:val="18"/>
                <w:szCs w:val="18"/>
              </w:rPr>
              <w:t>Show all intermediate steps, calculations, probability computations, tagging decisions, and justifications wherever applicable.</w:t>
            </w:r>
          </w:p>
          <w:p w14:paraId="5E7EBDF5" w14:textId="77777777" w:rsidR="006304D4" w:rsidRDefault="00754718">
            <w:pPr>
              <w:numPr>
                <w:ilvl w:val="0"/>
                <w:numId w:val="2"/>
              </w:numPr>
            </w:pPr>
            <w:r>
              <w:rPr>
                <w:color w:val="000000"/>
                <w:sz w:val="18"/>
                <w:szCs w:val="18"/>
              </w:rPr>
              <w:t>Duration: 30 minutes.</w:t>
            </w:r>
          </w:p>
        </w:tc>
      </w:tr>
    </w:tbl>
    <w:p w14:paraId="1F127434" w14:textId="77777777" w:rsidR="006304D4" w:rsidRDefault="006304D4">
      <w:pPr>
        <w:spacing w:after="50"/>
      </w:pPr>
    </w:p>
    <w:tbl>
      <w:tblPr>
        <w:tblStyle w:val="Style1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0"/>
        <w:gridCol w:w="5129"/>
        <w:gridCol w:w="851"/>
      </w:tblGrid>
      <w:tr w:rsidR="006304D4" w14:paraId="2CB25EB8"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009F26" w14:textId="77777777" w:rsidR="006304D4" w:rsidRDefault="0075471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E62762" w14:textId="77777777" w:rsidR="006304D4" w:rsidRDefault="0075471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81A561" w14:textId="77777777" w:rsidR="006304D4" w:rsidRDefault="00754718">
            <w:pPr>
              <w:jc w:val="center"/>
            </w:pPr>
            <w:r>
              <w:rPr>
                <w:b/>
                <w:bCs/>
                <w:color w:val="FFFFFF"/>
                <w:sz w:val="19"/>
                <w:szCs w:val="19"/>
              </w:rPr>
              <w:t>Q Nos</w:t>
            </w:r>
          </w:p>
        </w:tc>
      </w:tr>
      <w:tr w:rsidR="006304D4" w14:paraId="7AC2C59F"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1E882A6" w14:textId="77777777" w:rsidR="006304D4" w:rsidRDefault="00754718">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FE8F0EC" w14:textId="77777777" w:rsidR="006304D4" w:rsidRDefault="00754718">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66F66AE" w14:textId="77777777" w:rsidR="006304D4" w:rsidRDefault="00754718">
            <w:pPr>
              <w:jc w:val="center"/>
            </w:pPr>
            <w:r>
              <w:t>Q1</w:t>
            </w:r>
          </w:p>
        </w:tc>
      </w:tr>
      <w:tr w:rsidR="006304D4" w14:paraId="64F4131B"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D246F9B" w14:textId="77777777" w:rsidR="006304D4" w:rsidRDefault="00754718">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19DA571E" w14:textId="77777777" w:rsidR="006304D4" w:rsidRDefault="00754718">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84CCA26" w14:textId="77777777" w:rsidR="006304D4" w:rsidRDefault="00754718">
            <w:pPr>
              <w:jc w:val="center"/>
            </w:pPr>
            <w:r>
              <w:t>Q2</w:t>
            </w:r>
          </w:p>
        </w:tc>
      </w:tr>
      <w:tr w:rsidR="006304D4" w14:paraId="215B70E8"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28DE3F4" w14:textId="77777777" w:rsidR="006304D4" w:rsidRDefault="00754718">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86EC5C2" w14:textId="77777777" w:rsidR="006304D4" w:rsidRDefault="00754718">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CA56D35" w14:textId="77777777" w:rsidR="006304D4" w:rsidRDefault="00754718">
            <w:pPr>
              <w:jc w:val="center"/>
            </w:pPr>
            <w:r>
              <w:t>Q3</w:t>
            </w:r>
          </w:p>
        </w:tc>
      </w:tr>
      <w:tr w:rsidR="006304D4" w14:paraId="643F2ACB"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C07486D" w14:textId="77777777" w:rsidR="006304D4" w:rsidRDefault="00754718">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7256C3" w14:textId="77777777" w:rsidR="006304D4" w:rsidRDefault="00754718">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3775687" w14:textId="77777777" w:rsidR="006304D4" w:rsidRDefault="00754718">
            <w:pPr>
              <w:jc w:val="center"/>
              <w:rPr>
                <w:sz w:val="18"/>
                <w:szCs w:val="18"/>
              </w:rPr>
            </w:pPr>
            <w:r>
              <w:t>Q4</w:t>
            </w:r>
          </w:p>
        </w:tc>
      </w:tr>
      <w:tr w:rsidR="006304D4" w14:paraId="157DD0CC"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6599EF6" w14:textId="77777777" w:rsidR="006304D4" w:rsidRDefault="00754718">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7342ED1" w14:textId="77777777" w:rsidR="006304D4" w:rsidRDefault="00754718">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7F4CD89" w14:textId="77777777" w:rsidR="006304D4" w:rsidRDefault="00754718">
            <w:pPr>
              <w:jc w:val="center"/>
              <w:rPr>
                <w:sz w:val="18"/>
                <w:szCs w:val="18"/>
              </w:rPr>
            </w:pPr>
            <w:r>
              <w:t>Q5</w:t>
            </w:r>
          </w:p>
        </w:tc>
      </w:tr>
    </w:tbl>
    <w:p w14:paraId="16BFD54A" w14:textId="77777777" w:rsidR="006304D4" w:rsidRDefault="006304D4">
      <w:pPr>
        <w:spacing w:after="50"/>
      </w:pPr>
    </w:p>
    <w:p w14:paraId="58662DAE" w14:textId="77777777" w:rsidR="006304D4" w:rsidRDefault="00754718">
      <w:r>
        <w:br w:type="page"/>
      </w:r>
    </w:p>
    <w:p w14:paraId="62F35615" w14:textId="77777777" w:rsidR="006304D4" w:rsidRDefault="006304D4">
      <w:pPr>
        <w:spacing w:after="50"/>
      </w:pPr>
    </w:p>
    <w:p w14:paraId="2C3A56B8" w14:textId="77777777" w:rsidR="006304D4" w:rsidRDefault="00754718">
      <w:pPr>
        <w:pBdr>
          <w:bottom w:val="single" w:sz="4" w:space="1" w:color="C00000"/>
        </w:pBdr>
        <w:spacing w:before="80" w:after="40"/>
      </w:pPr>
      <w:r>
        <w:rPr>
          <w:b/>
          <w:bCs/>
          <w:color w:val="C00000"/>
          <w:sz w:val="22"/>
          <w:szCs w:val="22"/>
        </w:rPr>
        <w:t>Annexure A – ANALYTICAL PROBLEM SOLVING</w:t>
      </w:r>
    </w:p>
    <w:p w14:paraId="551DAAAF" w14:textId="77777777" w:rsidR="006304D4" w:rsidRDefault="00754718">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6E29CD3E" w14:textId="77777777" w:rsidR="006304D4" w:rsidRDefault="00754718">
      <w:pPr>
        <w:numPr>
          <w:ilvl w:val="0"/>
          <w:numId w:val="3"/>
        </w:numPr>
        <w:jc w:val="both"/>
        <w:rPr>
          <w:color w:val="000000"/>
          <w:sz w:val="24"/>
          <w:szCs w:val="24"/>
        </w:rPr>
      </w:pPr>
      <w:r>
        <w:rPr>
          <w:color w:val="000000"/>
          <w:sz w:val="24"/>
          <w:szCs w:val="24"/>
        </w:rPr>
        <w:t>Apply rules to decompose each word into root and suffix components.</w:t>
      </w:r>
    </w:p>
    <w:p w14:paraId="54B3C346" w14:textId="77777777" w:rsidR="006304D4" w:rsidRDefault="00754718">
      <w:pPr>
        <w:numPr>
          <w:ilvl w:val="0"/>
          <w:numId w:val="3"/>
        </w:numPr>
        <w:jc w:val="both"/>
        <w:rPr>
          <w:color w:val="000000"/>
          <w:sz w:val="24"/>
          <w:szCs w:val="24"/>
        </w:rPr>
      </w:pPr>
      <w:r>
        <w:rPr>
          <w:color w:val="000000"/>
          <w:sz w:val="24"/>
          <w:szCs w:val="24"/>
        </w:rPr>
        <w:t>Differentiate between inflectional and derivational forms within the dataset.</w:t>
      </w:r>
    </w:p>
    <w:p w14:paraId="0F574919" w14:textId="77777777" w:rsidR="006304D4" w:rsidRDefault="00754718">
      <w:pPr>
        <w:numPr>
          <w:ilvl w:val="0"/>
          <w:numId w:val="3"/>
        </w:numPr>
        <w:jc w:val="both"/>
        <w:rPr>
          <w:color w:val="000000"/>
          <w:sz w:val="24"/>
          <w:szCs w:val="24"/>
        </w:rPr>
      </w:pPr>
      <w:r>
        <w:rPr>
          <w:color w:val="000000"/>
          <w:sz w:val="24"/>
          <w:szCs w:val="24"/>
        </w:rPr>
        <w:t>Normalize all variants to a common base form for efficient retrieval.</w:t>
      </w:r>
    </w:p>
    <w:p w14:paraId="229BF071" w14:textId="77777777" w:rsidR="006304D4" w:rsidRDefault="00754718">
      <w:pPr>
        <w:numPr>
          <w:ilvl w:val="0"/>
          <w:numId w:val="3"/>
        </w:numPr>
        <w:jc w:val="both"/>
        <w:rPr>
          <w:color w:val="000000"/>
          <w:sz w:val="24"/>
          <w:szCs w:val="24"/>
        </w:rPr>
      </w:pPr>
      <w:r>
        <w:rPr>
          <w:color w:val="000000"/>
          <w:sz w:val="24"/>
          <w:szCs w:val="24"/>
        </w:rPr>
        <w:t>Determine the parsed structure and normalized output for each word.</w:t>
      </w:r>
    </w:p>
    <w:p w14:paraId="5363E6E8" w14:textId="77777777" w:rsidR="006304D4" w:rsidRDefault="00754718">
      <w:pPr>
        <w:numPr>
          <w:ilvl w:val="0"/>
          <w:numId w:val="3"/>
        </w:numP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3A9E338A" w14:textId="77777777" w:rsidR="006304D4" w:rsidRDefault="006304D4">
      <w:pPr>
        <w:jc w:val="both"/>
        <w:rPr>
          <w:sz w:val="24"/>
          <w:szCs w:val="24"/>
        </w:rPr>
      </w:pPr>
    </w:p>
    <w:p w14:paraId="622C0621" w14:textId="77777777" w:rsidR="006304D4" w:rsidRDefault="006304D4">
      <w:pPr>
        <w:jc w:val="both"/>
        <w:rPr>
          <w:sz w:val="24"/>
          <w:szCs w:val="24"/>
        </w:rPr>
      </w:pPr>
    </w:p>
    <w:p w14:paraId="4DF40764" w14:textId="77777777" w:rsidR="006304D4" w:rsidRDefault="00754718">
      <w:pPr>
        <w:jc w:val="both"/>
        <w:rPr>
          <w:b/>
          <w:bCs/>
          <w:sz w:val="24"/>
          <w:szCs w:val="24"/>
        </w:rPr>
      </w:pPr>
      <w:r>
        <w:rPr>
          <w:b/>
          <w:bCs/>
          <w:sz w:val="24"/>
          <w:szCs w:val="24"/>
        </w:rPr>
        <w:t>2.Given the input words: “unhappy”, “happiness”, “happily”, design a morphological parsing module for sentiment analysis.</w:t>
      </w:r>
    </w:p>
    <w:p w14:paraId="25CC5448" w14:textId="77777777" w:rsidR="006304D4" w:rsidRDefault="00754718">
      <w:pPr>
        <w:numPr>
          <w:ilvl w:val="0"/>
          <w:numId w:val="4"/>
        </w:numPr>
        <w:jc w:val="both"/>
        <w:rPr>
          <w:color w:val="000000"/>
          <w:sz w:val="24"/>
          <w:szCs w:val="24"/>
        </w:rPr>
      </w:pPr>
      <w:r>
        <w:rPr>
          <w:color w:val="000000"/>
          <w:sz w:val="24"/>
          <w:szCs w:val="24"/>
        </w:rPr>
        <w:t>Identify prefixes, suffixes, and base forms using rule-based decomposition.</w:t>
      </w:r>
    </w:p>
    <w:p w14:paraId="2ACA168A" w14:textId="77777777" w:rsidR="006304D4" w:rsidRDefault="00754718">
      <w:pPr>
        <w:numPr>
          <w:ilvl w:val="0"/>
          <w:numId w:val="5"/>
        </w:numPr>
        <w:jc w:val="both"/>
        <w:rPr>
          <w:color w:val="000000"/>
          <w:sz w:val="24"/>
          <w:szCs w:val="24"/>
        </w:rPr>
      </w:pPr>
      <w:r>
        <w:rPr>
          <w:color w:val="000000"/>
          <w:sz w:val="24"/>
          <w:szCs w:val="24"/>
        </w:rPr>
        <w:t>Ensure semantic consistency across derived word forms.</w:t>
      </w:r>
    </w:p>
    <w:p w14:paraId="25CF7172" w14:textId="77777777" w:rsidR="006304D4" w:rsidRDefault="00754718">
      <w:pPr>
        <w:numPr>
          <w:ilvl w:val="0"/>
          <w:numId w:val="5"/>
        </w:numPr>
        <w:jc w:val="both"/>
        <w:rPr>
          <w:color w:val="000000"/>
          <w:sz w:val="24"/>
          <w:szCs w:val="24"/>
        </w:rPr>
      </w:pPr>
      <w:r>
        <w:rPr>
          <w:color w:val="000000"/>
          <w:sz w:val="24"/>
          <w:szCs w:val="24"/>
        </w:rPr>
        <w:t>Classify each transformation as inflectional or derivational.</w:t>
      </w:r>
    </w:p>
    <w:p w14:paraId="223FD691" w14:textId="77777777" w:rsidR="006304D4" w:rsidRDefault="00754718">
      <w:pPr>
        <w:numPr>
          <w:ilvl w:val="0"/>
          <w:numId w:val="5"/>
        </w:numPr>
        <w:jc w:val="both"/>
        <w:rPr>
          <w:color w:val="000000"/>
          <w:sz w:val="24"/>
          <w:szCs w:val="24"/>
        </w:rPr>
      </w:pPr>
      <w:r>
        <w:rPr>
          <w:color w:val="000000"/>
          <w:sz w:val="24"/>
          <w:szCs w:val="24"/>
        </w:rPr>
        <w:t>Produce the root and morphological breakdown for each word.</w:t>
      </w:r>
    </w:p>
    <w:p w14:paraId="06173C57" w14:textId="77777777" w:rsidR="006304D4" w:rsidRDefault="00754718">
      <w:pPr>
        <w:numPr>
          <w:ilvl w:val="0"/>
          <w:numId w:val="5"/>
        </w:numP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47289E8" w14:textId="77777777" w:rsidR="006304D4" w:rsidRDefault="006304D4">
      <w:pPr>
        <w:jc w:val="both"/>
        <w:rPr>
          <w:sz w:val="24"/>
          <w:szCs w:val="24"/>
        </w:rPr>
      </w:pPr>
    </w:p>
    <w:p w14:paraId="79215AE0" w14:textId="77777777" w:rsidR="006304D4" w:rsidRDefault="006304D4">
      <w:pPr>
        <w:jc w:val="both"/>
        <w:rPr>
          <w:sz w:val="24"/>
          <w:szCs w:val="24"/>
        </w:rPr>
      </w:pPr>
    </w:p>
    <w:p w14:paraId="0FA83C2A" w14:textId="77777777" w:rsidR="006304D4" w:rsidRDefault="00754718">
      <w:pPr>
        <w:jc w:val="both"/>
        <w:rPr>
          <w:b/>
          <w:bCs/>
          <w:sz w:val="24"/>
          <w:szCs w:val="24"/>
        </w:rPr>
      </w:pPr>
      <w:r>
        <w:rPr>
          <w:b/>
          <w:bCs/>
          <w:sz w:val="24"/>
          <w:szCs w:val="24"/>
        </w:rPr>
        <w:t>3. Given the input words: “played”, “player”, “playing”, design a stemming-based preprocessing module for a search engine.</w:t>
      </w:r>
    </w:p>
    <w:p w14:paraId="4418C33E" w14:textId="77777777" w:rsidR="006304D4" w:rsidRDefault="00754718">
      <w:pPr>
        <w:numPr>
          <w:ilvl w:val="0"/>
          <w:numId w:val="6"/>
        </w:numPr>
        <w:jc w:val="both"/>
        <w:rPr>
          <w:color w:val="000000"/>
          <w:sz w:val="24"/>
          <w:szCs w:val="24"/>
        </w:rPr>
      </w:pPr>
      <w:r>
        <w:rPr>
          <w:color w:val="000000"/>
          <w:sz w:val="24"/>
          <w:szCs w:val="24"/>
        </w:rPr>
        <w:t>Apply morphological rules to strip affixes and identify the base form.</w:t>
      </w:r>
    </w:p>
    <w:p w14:paraId="0506ECE8" w14:textId="77777777" w:rsidR="006304D4" w:rsidRDefault="00754718">
      <w:pPr>
        <w:numPr>
          <w:ilvl w:val="0"/>
          <w:numId w:val="6"/>
        </w:numPr>
        <w:jc w:val="both"/>
        <w:rPr>
          <w:color w:val="000000"/>
          <w:sz w:val="24"/>
          <w:szCs w:val="24"/>
        </w:rPr>
      </w:pPr>
      <w:r>
        <w:rPr>
          <w:color w:val="000000"/>
          <w:sz w:val="24"/>
          <w:szCs w:val="24"/>
        </w:rPr>
        <w:t>Handle both grammatical variations and word formation changes.</w:t>
      </w:r>
    </w:p>
    <w:p w14:paraId="75BB296A" w14:textId="77777777" w:rsidR="006304D4" w:rsidRDefault="00754718">
      <w:pPr>
        <w:numPr>
          <w:ilvl w:val="0"/>
          <w:numId w:val="6"/>
        </w:numPr>
        <w:jc w:val="both"/>
        <w:rPr>
          <w:color w:val="000000"/>
          <w:sz w:val="24"/>
          <w:szCs w:val="24"/>
        </w:rPr>
      </w:pPr>
      <w:r>
        <w:rPr>
          <w:color w:val="000000"/>
          <w:sz w:val="24"/>
          <w:szCs w:val="24"/>
        </w:rPr>
        <w:t>Ensure consistent root extraction across all forms.</w:t>
      </w:r>
    </w:p>
    <w:p w14:paraId="2830BCFF" w14:textId="77777777" w:rsidR="006304D4" w:rsidRDefault="00754718">
      <w:pPr>
        <w:numPr>
          <w:ilvl w:val="0"/>
          <w:numId w:val="6"/>
        </w:numPr>
        <w:jc w:val="both"/>
        <w:rPr>
          <w:color w:val="000000"/>
          <w:sz w:val="24"/>
          <w:szCs w:val="24"/>
        </w:rPr>
      </w:pPr>
      <w:r>
        <w:rPr>
          <w:color w:val="000000"/>
          <w:sz w:val="24"/>
          <w:szCs w:val="24"/>
        </w:rPr>
        <w:t>Determine the stem and classification for each input word.</w:t>
      </w:r>
    </w:p>
    <w:p w14:paraId="70CF5548" w14:textId="77777777" w:rsidR="006304D4" w:rsidRDefault="00754718">
      <w:pPr>
        <w:numPr>
          <w:ilvl w:val="0"/>
          <w:numId w:val="6"/>
        </w:numP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w:t>
      </w:r>
      <w:r>
        <w:rPr>
          <w:color w:val="000000"/>
          <w:sz w:val="24"/>
          <w:szCs w:val="24"/>
        </w:rPr>
        <w:t>inal normalized form suitable for indexing and information retrieval.</w:t>
      </w:r>
    </w:p>
    <w:p w14:paraId="5D079268" w14:textId="77777777" w:rsidR="006304D4" w:rsidRDefault="006304D4">
      <w:pPr>
        <w:jc w:val="both"/>
        <w:rPr>
          <w:sz w:val="24"/>
          <w:szCs w:val="24"/>
        </w:rPr>
      </w:pPr>
    </w:p>
    <w:p w14:paraId="06888550" w14:textId="77777777" w:rsidR="006304D4" w:rsidRDefault="006304D4">
      <w:pPr>
        <w:jc w:val="both"/>
        <w:rPr>
          <w:sz w:val="24"/>
          <w:szCs w:val="24"/>
        </w:rPr>
      </w:pPr>
    </w:p>
    <w:p w14:paraId="3E6F0642" w14:textId="77777777" w:rsidR="006304D4" w:rsidRDefault="00754718">
      <w:pPr>
        <w:jc w:val="both"/>
        <w:rPr>
          <w:b/>
          <w:bCs/>
          <w:sz w:val="24"/>
          <w:szCs w:val="24"/>
        </w:rPr>
      </w:pPr>
      <w:r>
        <w:rPr>
          <w:b/>
          <w:bCs/>
          <w:sz w:val="24"/>
          <w:szCs w:val="24"/>
        </w:rPr>
        <w:t>4. Given the input words: “writes”, “writing”, “written”, design a finite-state morphological parsing module for a text processing system.</w:t>
      </w:r>
    </w:p>
    <w:p w14:paraId="444FF4A8" w14:textId="77777777" w:rsidR="006304D4" w:rsidRDefault="00754718">
      <w:pPr>
        <w:numPr>
          <w:ilvl w:val="0"/>
          <w:numId w:val="7"/>
        </w:numPr>
        <w:jc w:val="both"/>
        <w:rPr>
          <w:color w:val="000000"/>
          <w:sz w:val="24"/>
          <w:szCs w:val="24"/>
        </w:rPr>
      </w:pPr>
      <w:r>
        <w:rPr>
          <w:color w:val="000000"/>
          <w:sz w:val="24"/>
          <w:szCs w:val="24"/>
        </w:rPr>
        <w:t>Apply state transitions to represent suffix transformations and irregular forms in verb inflection.</w:t>
      </w:r>
    </w:p>
    <w:p w14:paraId="4A69B356" w14:textId="77777777" w:rsidR="006304D4" w:rsidRDefault="00754718">
      <w:pPr>
        <w:numPr>
          <w:ilvl w:val="0"/>
          <w:numId w:val="7"/>
        </w:numPr>
        <w:jc w:val="both"/>
        <w:rPr>
          <w:color w:val="000000"/>
          <w:sz w:val="24"/>
          <w:szCs w:val="24"/>
        </w:rPr>
      </w:pPr>
      <w:r>
        <w:rPr>
          <w:color w:val="000000"/>
          <w:sz w:val="24"/>
          <w:szCs w:val="24"/>
        </w:rPr>
        <w:t>Differentiate between regular and irregular inflectional patterns within the dataset.</w:t>
      </w:r>
    </w:p>
    <w:p w14:paraId="5411D012" w14:textId="77777777" w:rsidR="006304D4" w:rsidRDefault="00754718">
      <w:pPr>
        <w:numPr>
          <w:ilvl w:val="0"/>
          <w:numId w:val="7"/>
        </w:numPr>
        <w:jc w:val="both"/>
        <w:rPr>
          <w:color w:val="000000"/>
          <w:sz w:val="24"/>
          <w:szCs w:val="24"/>
        </w:rPr>
      </w:pPr>
      <w:r>
        <w:rPr>
          <w:color w:val="000000"/>
          <w:sz w:val="24"/>
          <w:szCs w:val="24"/>
        </w:rPr>
        <w:t>Ensure consistent mapping of all forms to a common root representation.</w:t>
      </w:r>
    </w:p>
    <w:p w14:paraId="4A68169C" w14:textId="77777777" w:rsidR="006304D4" w:rsidRDefault="00754718">
      <w:pPr>
        <w:numPr>
          <w:ilvl w:val="0"/>
          <w:numId w:val="7"/>
        </w:numPr>
        <w:jc w:val="both"/>
        <w:rPr>
          <w:color w:val="000000"/>
          <w:sz w:val="24"/>
          <w:szCs w:val="24"/>
        </w:rPr>
      </w:pPr>
      <w:r>
        <w:rPr>
          <w:color w:val="000000"/>
          <w:sz w:val="24"/>
          <w:szCs w:val="24"/>
        </w:rPr>
        <w:lastRenderedPageBreak/>
        <w:t>Determine the state transitions, morphological breakdown, and normalized output for each word.</w:t>
      </w:r>
    </w:p>
    <w:p w14:paraId="163830DF" w14:textId="77777777" w:rsidR="006304D4" w:rsidRDefault="00754718">
      <w:pPr>
        <w:numPr>
          <w:ilvl w:val="0"/>
          <w:numId w:val="7"/>
        </w:numPr>
        <w:jc w:val="both"/>
        <w:rPr>
          <w:color w:val="000000"/>
          <w:sz w:val="24"/>
          <w:szCs w:val="24"/>
        </w:rPr>
      </w:pPr>
      <w:r>
        <w:rPr>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w:t>
      </w:r>
      <w:r>
        <w:rPr>
          <w:color w:val="000000"/>
          <w:sz w:val="24"/>
          <w:szCs w:val="24"/>
        </w:rPr>
        <w:t>nput word in a well-formatted output.</w:t>
      </w:r>
    </w:p>
    <w:p w14:paraId="04B79875" w14:textId="77777777" w:rsidR="006304D4" w:rsidRDefault="006304D4">
      <w:pPr>
        <w:jc w:val="both"/>
        <w:rPr>
          <w:sz w:val="24"/>
          <w:szCs w:val="24"/>
        </w:rPr>
      </w:pPr>
    </w:p>
    <w:p w14:paraId="126071E2" w14:textId="77777777" w:rsidR="006304D4" w:rsidRDefault="006304D4">
      <w:pPr>
        <w:jc w:val="both"/>
        <w:rPr>
          <w:sz w:val="24"/>
          <w:szCs w:val="24"/>
        </w:rPr>
      </w:pPr>
    </w:p>
    <w:p w14:paraId="18FDB97B" w14:textId="77777777" w:rsidR="006304D4" w:rsidRDefault="00754718">
      <w:pPr>
        <w:jc w:val="both"/>
        <w:rPr>
          <w:b/>
          <w:bCs/>
          <w:sz w:val="24"/>
          <w:szCs w:val="24"/>
        </w:rPr>
      </w:pPr>
      <w:r>
        <w:rPr>
          <w:b/>
          <w:bCs/>
          <w:sz w:val="24"/>
          <w:szCs w:val="24"/>
        </w:rPr>
        <w:t>5. Given the input words: “relational”, “relation”, “relate”, design a Porter Stemmer-based preprocessing module for document retrieval.</w:t>
      </w:r>
    </w:p>
    <w:p w14:paraId="58C15702" w14:textId="77777777" w:rsidR="006304D4" w:rsidRDefault="00754718">
      <w:pPr>
        <w:numPr>
          <w:ilvl w:val="0"/>
          <w:numId w:val="8"/>
        </w:numPr>
        <w:jc w:val="both"/>
        <w:rPr>
          <w:color w:val="000000"/>
          <w:sz w:val="24"/>
          <w:szCs w:val="24"/>
        </w:rPr>
      </w:pPr>
      <w:r>
        <w:rPr>
          <w:color w:val="000000"/>
          <w:sz w:val="24"/>
          <w:szCs w:val="24"/>
        </w:rPr>
        <w:t>Apply stemming rules step-by-step to remove derivational suffixes and obtain base forms.</w:t>
      </w:r>
    </w:p>
    <w:p w14:paraId="0C33D1D4" w14:textId="77777777" w:rsidR="006304D4" w:rsidRDefault="00754718">
      <w:pPr>
        <w:numPr>
          <w:ilvl w:val="0"/>
          <w:numId w:val="8"/>
        </w:numPr>
        <w:jc w:val="both"/>
        <w:rPr>
          <w:color w:val="000000"/>
          <w:sz w:val="24"/>
          <w:szCs w:val="24"/>
        </w:rPr>
      </w:pPr>
      <w:r>
        <w:rPr>
          <w:color w:val="000000"/>
          <w:sz w:val="24"/>
          <w:szCs w:val="24"/>
        </w:rPr>
        <w:t>Handle variations in suffix patterns while preserving semantic consistency.</w:t>
      </w:r>
    </w:p>
    <w:p w14:paraId="3B056D49" w14:textId="77777777" w:rsidR="006304D4" w:rsidRDefault="00754718">
      <w:pPr>
        <w:numPr>
          <w:ilvl w:val="0"/>
          <w:numId w:val="8"/>
        </w:numPr>
        <w:jc w:val="both"/>
        <w:rPr>
          <w:color w:val="000000"/>
          <w:sz w:val="24"/>
          <w:szCs w:val="24"/>
        </w:rPr>
      </w:pPr>
      <w:r>
        <w:rPr>
          <w:color w:val="000000"/>
          <w:sz w:val="24"/>
          <w:szCs w:val="24"/>
        </w:rPr>
        <w:t>Ensure uniform root extraction across all derived forms.</w:t>
      </w:r>
    </w:p>
    <w:p w14:paraId="5A3E56FE" w14:textId="77777777" w:rsidR="006304D4" w:rsidRDefault="00754718">
      <w:pPr>
        <w:numPr>
          <w:ilvl w:val="0"/>
          <w:numId w:val="8"/>
        </w:numPr>
        <w:jc w:val="both"/>
        <w:rPr>
          <w:color w:val="000000"/>
          <w:sz w:val="24"/>
          <w:szCs w:val="24"/>
        </w:rPr>
      </w:pPr>
      <w:r>
        <w:rPr>
          <w:color w:val="000000"/>
          <w:sz w:val="24"/>
          <w:szCs w:val="24"/>
        </w:rPr>
        <w:t>Determine the stemming steps, intermediate forms, and final stem for each input word.</w:t>
      </w:r>
    </w:p>
    <w:p w14:paraId="249C476F" w14:textId="77777777" w:rsidR="006304D4" w:rsidRDefault="00754718">
      <w:pPr>
        <w:numPr>
          <w:ilvl w:val="0"/>
          <w:numId w:val="8"/>
        </w:numP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w:t>
      </w:r>
      <w:r>
        <w:rPr>
          <w:color w:val="000000"/>
          <w:sz w:val="24"/>
          <w:szCs w:val="24"/>
        </w:rPr>
        <w:t xml:space="preserve"> normalized stem in a structured format suitable for document retrieval applications.</w:t>
      </w:r>
    </w:p>
    <w:p w14:paraId="1A6D3C27" w14:textId="77777777" w:rsidR="006304D4" w:rsidRDefault="006304D4">
      <w:pPr>
        <w:jc w:val="both"/>
        <w:rPr>
          <w:sz w:val="24"/>
          <w:szCs w:val="24"/>
        </w:rPr>
      </w:pPr>
    </w:p>
    <w:p w14:paraId="6BA95AF0" w14:textId="77777777" w:rsidR="006304D4" w:rsidRDefault="00754718">
      <w:pPr>
        <w:rPr>
          <w:b/>
          <w:bCs/>
          <w:color w:val="1F4E79"/>
          <w:sz w:val="28"/>
          <w:szCs w:val="28"/>
        </w:rPr>
      </w:pPr>
      <w:r>
        <w:br w:type="page"/>
      </w:r>
    </w:p>
    <w:p w14:paraId="5B12A0EC" w14:textId="77777777" w:rsidR="006304D4" w:rsidRDefault="00754718">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74B461C3" w14:textId="77777777" w:rsidR="006304D4" w:rsidRDefault="006304D4">
      <w:pPr>
        <w:spacing w:after="50"/>
        <w:rPr>
          <w:b/>
          <w:bCs/>
          <w:color w:val="1F4E79"/>
          <w:sz w:val="22"/>
          <w:szCs w:val="22"/>
        </w:rPr>
      </w:pPr>
    </w:p>
    <w:tbl>
      <w:tblPr>
        <w:tblStyle w:val="Style14"/>
        <w:tblW w:w="9732" w:type="dxa"/>
        <w:tblInd w:w="0" w:type="dxa"/>
        <w:tblLayout w:type="fixed"/>
        <w:tblLook w:val="04A0" w:firstRow="1" w:lastRow="0" w:firstColumn="1" w:lastColumn="0" w:noHBand="0" w:noVBand="1"/>
      </w:tblPr>
      <w:tblGrid>
        <w:gridCol w:w="1134"/>
        <w:gridCol w:w="1219"/>
        <w:gridCol w:w="1950"/>
        <w:gridCol w:w="1935"/>
        <w:gridCol w:w="1993"/>
        <w:gridCol w:w="1501"/>
      </w:tblGrid>
      <w:tr w:rsidR="006304D4" w14:paraId="672A1792" w14:textId="77777777">
        <w:trPr>
          <w:trHeight w:val="375"/>
        </w:trPr>
        <w:tc>
          <w:tcPr>
            <w:tcW w:w="9732" w:type="dxa"/>
            <w:gridSpan w:val="6"/>
            <w:tcBorders>
              <w:top w:val="nil"/>
              <w:left w:val="nil"/>
              <w:bottom w:val="nil"/>
              <w:right w:val="nil"/>
            </w:tcBorders>
            <w:shd w:val="clear" w:color="auto" w:fill="00FFFF"/>
            <w:vAlign w:val="center"/>
          </w:tcPr>
          <w:p w14:paraId="4717627C" w14:textId="77777777" w:rsidR="006304D4" w:rsidRDefault="00754718">
            <w:pPr>
              <w:jc w:val="center"/>
              <w:rPr>
                <w:b/>
                <w:bCs/>
                <w:color w:val="000000"/>
              </w:rPr>
            </w:pPr>
            <w:r>
              <w:rPr>
                <w:b/>
                <w:bCs/>
                <w:color w:val="000000"/>
              </w:rPr>
              <w:t>Numerical Problems</w:t>
            </w:r>
          </w:p>
        </w:tc>
      </w:tr>
      <w:tr w:rsidR="006304D4" w14:paraId="0DA159F5"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4D724CA" w14:textId="77777777" w:rsidR="006304D4" w:rsidRDefault="00754718">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5CAB30AC" w14:textId="77777777" w:rsidR="006304D4" w:rsidRDefault="00754718">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2E7727C7" w14:textId="77777777" w:rsidR="006304D4" w:rsidRDefault="00754718">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2C3DC959" w14:textId="77777777" w:rsidR="006304D4" w:rsidRDefault="00754718">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59621CD1" w14:textId="77777777" w:rsidR="006304D4" w:rsidRDefault="00754718">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23F874B0" w14:textId="77777777" w:rsidR="006304D4" w:rsidRDefault="00754718">
            <w:pPr>
              <w:jc w:val="center"/>
              <w:rPr>
                <w:b/>
                <w:bCs/>
                <w:color w:val="000000"/>
              </w:rPr>
            </w:pPr>
            <w:r>
              <w:rPr>
                <w:b/>
                <w:bCs/>
                <w:color w:val="000000"/>
              </w:rPr>
              <w:t>Level 1 (Beginning)</w:t>
            </w:r>
          </w:p>
        </w:tc>
      </w:tr>
      <w:tr w:rsidR="006304D4" w14:paraId="070202E8"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0204D391" w14:textId="77777777" w:rsidR="006304D4" w:rsidRDefault="00754718">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0E3500B3" w14:textId="77777777" w:rsidR="006304D4" w:rsidRDefault="00754718">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2688E26" w14:textId="77777777" w:rsidR="006304D4" w:rsidRDefault="00754718">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221E59" w14:textId="77777777" w:rsidR="006304D4" w:rsidRDefault="00754718">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F30E4D" w14:textId="77777777" w:rsidR="006304D4" w:rsidRDefault="00754718">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2278953D" w14:textId="77777777" w:rsidR="006304D4" w:rsidRDefault="00754718">
            <w:pPr>
              <w:jc w:val="center"/>
              <w:rPr>
                <w:color w:val="000000"/>
              </w:rPr>
            </w:pPr>
            <w:r>
              <w:rPr>
                <w:color w:val="000000"/>
              </w:rPr>
              <w:t>Misinterprets or unable to understand problem</w:t>
            </w:r>
          </w:p>
        </w:tc>
      </w:tr>
      <w:tr w:rsidR="006304D4" w14:paraId="3145692F"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7336252B" w14:textId="77777777" w:rsidR="006304D4" w:rsidRDefault="00754718">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7F3CC6DF" w14:textId="77777777" w:rsidR="006304D4" w:rsidRDefault="00754718">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9A65AB6" w14:textId="77777777" w:rsidR="006304D4" w:rsidRDefault="00754718">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5DF2E224" w14:textId="77777777" w:rsidR="006304D4" w:rsidRDefault="00754718">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49DA59BE" w14:textId="77777777" w:rsidR="006304D4" w:rsidRDefault="00754718">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58B19F9F" w14:textId="77777777" w:rsidR="006304D4" w:rsidRDefault="00754718">
            <w:pPr>
              <w:jc w:val="center"/>
              <w:rPr>
                <w:color w:val="000000"/>
              </w:rPr>
            </w:pPr>
            <w:r>
              <w:rPr>
                <w:color w:val="000000"/>
              </w:rPr>
              <w:t>Unable to select method</w:t>
            </w:r>
          </w:p>
        </w:tc>
      </w:tr>
      <w:tr w:rsidR="006304D4" w14:paraId="425210A7"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4EE1026B" w14:textId="77777777" w:rsidR="006304D4" w:rsidRDefault="00754718">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2926B49D" w14:textId="77777777" w:rsidR="006304D4" w:rsidRDefault="00754718">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4CEBBA89" w14:textId="77777777" w:rsidR="006304D4" w:rsidRDefault="00754718">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0A5FE8E6" w14:textId="77777777" w:rsidR="006304D4" w:rsidRDefault="00754718">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1C766BD7" w14:textId="77777777" w:rsidR="006304D4" w:rsidRDefault="00754718">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0613D7FF" w14:textId="77777777" w:rsidR="006304D4" w:rsidRDefault="00754718">
            <w:pPr>
              <w:jc w:val="center"/>
              <w:rPr>
                <w:color w:val="000000"/>
              </w:rPr>
            </w:pPr>
            <w:r>
              <w:rPr>
                <w:color w:val="000000"/>
              </w:rPr>
              <w:t>No clear process</w:t>
            </w:r>
          </w:p>
        </w:tc>
      </w:tr>
      <w:tr w:rsidR="006304D4" w14:paraId="752C91F1"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6155A74A" w14:textId="77777777" w:rsidR="006304D4" w:rsidRDefault="00754718">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2DFFACCF" w14:textId="77777777" w:rsidR="006304D4" w:rsidRDefault="00754718">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44953C65" w14:textId="77777777" w:rsidR="006304D4" w:rsidRDefault="00754718">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2C3AB533" w14:textId="77777777" w:rsidR="006304D4" w:rsidRDefault="00754718">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63463C71" w14:textId="77777777" w:rsidR="006304D4" w:rsidRDefault="00754718">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889AFDE" w14:textId="77777777" w:rsidR="006304D4" w:rsidRDefault="00754718">
            <w:pPr>
              <w:jc w:val="center"/>
              <w:rPr>
                <w:color w:val="000000"/>
              </w:rPr>
            </w:pPr>
            <w:r>
              <w:rPr>
                <w:color w:val="000000"/>
              </w:rPr>
              <w:t>No valid calculations</w:t>
            </w:r>
          </w:p>
        </w:tc>
      </w:tr>
      <w:tr w:rsidR="006304D4" w14:paraId="5C84F1C1"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49E7B087" w14:textId="77777777" w:rsidR="006304D4" w:rsidRDefault="00754718">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586C0D1F" w14:textId="77777777" w:rsidR="006304D4" w:rsidRDefault="00754718">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4440558C" w14:textId="77777777" w:rsidR="006304D4" w:rsidRDefault="00754718">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31EBC4A" w14:textId="77777777" w:rsidR="006304D4" w:rsidRDefault="00754718">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7D2A5A51" w14:textId="77777777" w:rsidR="006304D4" w:rsidRDefault="00754718">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5CD7C3F2" w14:textId="77777777" w:rsidR="006304D4" w:rsidRDefault="00754718">
            <w:pPr>
              <w:jc w:val="center"/>
              <w:rPr>
                <w:color w:val="000000"/>
              </w:rPr>
            </w:pPr>
            <w:r>
              <w:rPr>
                <w:color w:val="000000"/>
              </w:rPr>
              <w:t>No interpretation</w:t>
            </w:r>
          </w:p>
        </w:tc>
      </w:tr>
    </w:tbl>
    <w:p w14:paraId="733B66F5" w14:textId="77777777" w:rsidR="006304D4" w:rsidRDefault="006304D4">
      <w:pPr>
        <w:spacing w:after="50"/>
        <w:rPr>
          <w:b/>
          <w:bCs/>
          <w:color w:val="1F4E79"/>
          <w:sz w:val="22"/>
          <w:szCs w:val="22"/>
        </w:rPr>
      </w:pPr>
    </w:p>
    <w:p w14:paraId="48E9A9C8" w14:textId="77777777" w:rsidR="006304D4" w:rsidRDefault="006304D4">
      <w:pPr>
        <w:spacing w:after="50"/>
        <w:rPr>
          <w:b/>
          <w:bCs/>
          <w:color w:val="1F4E79"/>
          <w:sz w:val="22"/>
          <w:szCs w:val="22"/>
        </w:rPr>
      </w:pPr>
    </w:p>
    <w:tbl>
      <w:tblPr>
        <w:tblStyle w:val="Style15"/>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7"/>
        <w:gridCol w:w="1769"/>
        <w:gridCol w:w="1238"/>
        <w:gridCol w:w="1197"/>
        <w:gridCol w:w="1405"/>
        <w:gridCol w:w="1634"/>
        <w:gridCol w:w="827"/>
        <w:gridCol w:w="786"/>
      </w:tblGrid>
      <w:tr w:rsidR="006304D4" w14:paraId="1ACCF78F" w14:textId="77777777">
        <w:trPr>
          <w:trHeight w:val="1081"/>
        </w:trPr>
        <w:tc>
          <w:tcPr>
            <w:tcW w:w="987" w:type="dxa"/>
          </w:tcPr>
          <w:p w14:paraId="47234355" w14:textId="77777777" w:rsidR="006304D4" w:rsidRDefault="00754718">
            <w:pPr>
              <w:spacing w:after="50"/>
              <w:rPr>
                <w:b/>
                <w:bCs/>
                <w:color w:val="1F4E79"/>
              </w:rPr>
            </w:pPr>
            <w:r>
              <w:rPr>
                <w:b/>
                <w:bCs/>
                <w:color w:val="1F4E79"/>
              </w:rPr>
              <w:t>Q. No. / Criteria Level</w:t>
            </w:r>
          </w:p>
        </w:tc>
        <w:tc>
          <w:tcPr>
            <w:tcW w:w="1769" w:type="dxa"/>
          </w:tcPr>
          <w:p w14:paraId="2EDB0060" w14:textId="77777777" w:rsidR="006304D4" w:rsidRDefault="00754718">
            <w:pPr>
              <w:spacing w:after="50"/>
              <w:rPr>
                <w:b/>
                <w:bCs/>
                <w:color w:val="1F4E79"/>
              </w:rPr>
            </w:pPr>
            <w:r>
              <w:rPr>
                <w:b/>
                <w:bCs/>
                <w:color w:val="1F4E79"/>
              </w:rPr>
              <w:t>Problem Understanding</w:t>
            </w:r>
          </w:p>
        </w:tc>
        <w:tc>
          <w:tcPr>
            <w:tcW w:w="1238" w:type="dxa"/>
          </w:tcPr>
          <w:p w14:paraId="22AA3D51" w14:textId="77777777" w:rsidR="006304D4" w:rsidRDefault="00754718">
            <w:pPr>
              <w:spacing w:after="50"/>
              <w:rPr>
                <w:b/>
                <w:bCs/>
                <w:color w:val="1F4E79"/>
              </w:rPr>
            </w:pPr>
            <w:r>
              <w:rPr>
                <w:b/>
                <w:bCs/>
                <w:color w:val="1F4E79"/>
              </w:rPr>
              <w:t>Method Selection</w:t>
            </w:r>
          </w:p>
        </w:tc>
        <w:tc>
          <w:tcPr>
            <w:tcW w:w="1197" w:type="dxa"/>
          </w:tcPr>
          <w:p w14:paraId="77FF091D" w14:textId="77777777" w:rsidR="006304D4" w:rsidRDefault="00754718">
            <w:pPr>
              <w:spacing w:after="50"/>
              <w:rPr>
                <w:b/>
                <w:bCs/>
                <w:color w:val="1F4E79"/>
              </w:rPr>
            </w:pPr>
            <w:r>
              <w:rPr>
                <w:b/>
                <w:bCs/>
                <w:color w:val="1F4E79"/>
              </w:rPr>
              <w:t>Solution Process</w:t>
            </w:r>
          </w:p>
        </w:tc>
        <w:tc>
          <w:tcPr>
            <w:tcW w:w="1405" w:type="dxa"/>
          </w:tcPr>
          <w:p w14:paraId="0E0DA2B0" w14:textId="77777777" w:rsidR="006304D4" w:rsidRDefault="00754718">
            <w:pPr>
              <w:spacing w:after="50"/>
              <w:rPr>
                <w:b/>
                <w:bCs/>
                <w:color w:val="1F4E79"/>
              </w:rPr>
            </w:pPr>
            <w:r>
              <w:rPr>
                <w:b/>
                <w:bCs/>
                <w:color w:val="1F4E79"/>
              </w:rPr>
              <w:t>Accuracy of Calculation</w:t>
            </w:r>
          </w:p>
        </w:tc>
        <w:tc>
          <w:tcPr>
            <w:tcW w:w="1634" w:type="dxa"/>
          </w:tcPr>
          <w:p w14:paraId="3C26E4DF" w14:textId="77777777" w:rsidR="006304D4" w:rsidRDefault="00754718">
            <w:pPr>
              <w:spacing w:after="50"/>
              <w:rPr>
                <w:b/>
                <w:bCs/>
                <w:color w:val="1F4E79"/>
              </w:rPr>
            </w:pPr>
            <w:r>
              <w:rPr>
                <w:b/>
                <w:bCs/>
                <w:color w:val="1F4E79"/>
              </w:rPr>
              <w:t>Interpretation of Results</w:t>
            </w:r>
          </w:p>
        </w:tc>
        <w:tc>
          <w:tcPr>
            <w:tcW w:w="827" w:type="dxa"/>
          </w:tcPr>
          <w:p w14:paraId="3B271BEC" w14:textId="77777777" w:rsidR="006304D4" w:rsidRDefault="00754718">
            <w:pPr>
              <w:spacing w:after="50"/>
              <w:rPr>
                <w:b/>
                <w:bCs/>
                <w:color w:val="1F4E79"/>
              </w:rPr>
            </w:pPr>
            <w:r>
              <w:rPr>
                <w:b/>
                <w:bCs/>
                <w:color w:val="1F4E79"/>
              </w:rPr>
              <w:t>Sub. Total</w:t>
            </w:r>
          </w:p>
        </w:tc>
        <w:tc>
          <w:tcPr>
            <w:tcW w:w="786" w:type="dxa"/>
          </w:tcPr>
          <w:p w14:paraId="66670F90" w14:textId="77777777" w:rsidR="006304D4" w:rsidRDefault="00754718">
            <w:pPr>
              <w:spacing w:after="50"/>
              <w:rPr>
                <w:b/>
                <w:bCs/>
                <w:color w:val="1F4E79"/>
              </w:rPr>
            </w:pPr>
            <w:r>
              <w:rPr>
                <w:b/>
                <w:bCs/>
                <w:color w:val="1F4E79"/>
              </w:rPr>
              <w:t>Total %</w:t>
            </w:r>
          </w:p>
        </w:tc>
      </w:tr>
      <w:tr w:rsidR="006304D4" w14:paraId="53A18CDA" w14:textId="77777777">
        <w:trPr>
          <w:trHeight w:val="403"/>
        </w:trPr>
        <w:tc>
          <w:tcPr>
            <w:tcW w:w="987" w:type="dxa"/>
          </w:tcPr>
          <w:p w14:paraId="4441E02C" w14:textId="77777777" w:rsidR="006304D4" w:rsidRDefault="00754718">
            <w:pPr>
              <w:spacing w:after="50"/>
              <w:rPr>
                <w:b/>
                <w:bCs/>
                <w:color w:val="1F4E79"/>
              </w:rPr>
            </w:pPr>
            <w:r>
              <w:rPr>
                <w:b/>
                <w:bCs/>
                <w:color w:val="1F4E79"/>
              </w:rPr>
              <w:t>1</w:t>
            </w:r>
          </w:p>
        </w:tc>
        <w:tc>
          <w:tcPr>
            <w:tcW w:w="1769" w:type="dxa"/>
          </w:tcPr>
          <w:p w14:paraId="2E41CCCE" w14:textId="77777777" w:rsidR="006304D4" w:rsidRDefault="00754718">
            <w:pPr>
              <w:spacing w:after="50"/>
              <w:jc w:val="center"/>
              <w:rPr>
                <w:b/>
                <w:bCs/>
                <w:color w:val="1F4E79"/>
              </w:rPr>
            </w:pPr>
            <w:r>
              <w:rPr>
                <w:b/>
                <w:bCs/>
                <w:color w:val="1F4E79"/>
              </w:rPr>
              <w:t>4</w:t>
            </w:r>
          </w:p>
        </w:tc>
        <w:tc>
          <w:tcPr>
            <w:tcW w:w="1238" w:type="dxa"/>
          </w:tcPr>
          <w:p w14:paraId="2D5AC5FE" w14:textId="77777777" w:rsidR="006304D4" w:rsidRDefault="00754718">
            <w:pPr>
              <w:spacing w:after="50"/>
              <w:jc w:val="center"/>
              <w:rPr>
                <w:b/>
                <w:bCs/>
                <w:color w:val="1F4E79"/>
              </w:rPr>
            </w:pPr>
            <w:r>
              <w:rPr>
                <w:b/>
                <w:bCs/>
                <w:color w:val="1F4E79"/>
              </w:rPr>
              <w:t>4</w:t>
            </w:r>
          </w:p>
        </w:tc>
        <w:tc>
          <w:tcPr>
            <w:tcW w:w="1197" w:type="dxa"/>
          </w:tcPr>
          <w:p w14:paraId="0E6A5BDF" w14:textId="77777777" w:rsidR="006304D4" w:rsidRDefault="00754718">
            <w:pPr>
              <w:spacing w:after="50"/>
              <w:jc w:val="center"/>
              <w:rPr>
                <w:b/>
                <w:bCs/>
                <w:color w:val="1F4E79"/>
              </w:rPr>
            </w:pPr>
            <w:r>
              <w:rPr>
                <w:b/>
                <w:bCs/>
                <w:color w:val="1F4E79"/>
              </w:rPr>
              <w:t>4</w:t>
            </w:r>
          </w:p>
        </w:tc>
        <w:tc>
          <w:tcPr>
            <w:tcW w:w="1405" w:type="dxa"/>
          </w:tcPr>
          <w:p w14:paraId="21532F23" w14:textId="77777777" w:rsidR="006304D4" w:rsidRDefault="00754718">
            <w:pPr>
              <w:spacing w:after="50"/>
              <w:jc w:val="center"/>
              <w:rPr>
                <w:b/>
                <w:bCs/>
                <w:color w:val="1F4E79"/>
              </w:rPr>
            </w:pPr>
            <w:r>
              <w:rPr>
                <w:b/>
                <w:bCs/>
                <w:color w:val="1F4E79"/>
              </w:rPr>
              <w:t>3</w:t>
            </w:r>
          </w:p>
        </w:tc>
        <w:tc>
          <w:tcPr>
            <w:tcW w:w="1634" w:type="dxa"/>
          </w:tcPr>
          <w:p w14:paraId="0F44233D" w14:textId="77777777" w:rsidR="006304D4" w:rsidRDefault="00754718">
            <w:pPr>
              <w:spacing w:after="50"/>
              <w:jc w:val="center"/>
              <w:rPr>
                <w:b/>
                <w:bCs/>
                <w:color w:val="1F4E79"/>
              </w:rPr>
            </w:pPr>
            <w:r>
              <w:rPr>
                <w:b/>
                <w:bCs/>
                <w:color w:val="1F4E79"/>
              </w:rPr>
              <w:t>4</w:t>
            </w:r>
          </w:p>
        </w:tc>
        <w:tc>
          <w:tcPr>
            <w:tcW w:w="827" w:type="dxa"/>
          </w:tcPr>
          <w:p w14:paraId="4408A69D" w14:textId="77777777" w:rsidR="006304D4" w:rsidRDefault="00754718">
            <w:pPr>
              <w:spacing w:after="50"/>
              <w:jc w:val="center"/>
              <w:rPr>
                <w:b/>
                <w:bCs/>
                <w:color w:val="1F4E79"/>
              </w:rPr>
            </w:pPr>
            <w:r>
              <w:rPr>
                <w:b/>
                <w:bCs/>
                <w:color w:val="1F4E79"/>
              </w:rPr>
              <w:t>19</w:t>
            </w:r>
          </w:p>
        </w:tc>
        <w:tc>
          <w:tcPr>
            <w:tcW w:w="786" w:type="dxa"/>
            <w:vMerge w:val="restart"/>
          </w:tcPr>
          <w:p w14:paraId="1AECAB81" w14:textId="77777777" w:rsidR="006304D4" w:rsidRDefault="006304D4">
            <w:pPr>
              <w:spacing w:after="50" w:line="360" w:lineRule="auto"/>
              <w:rPr>
                <w:b/>
                <w:bCs/>
                <w:color w:val="1F4E79"/>
              </w:rPr>
            </w:pPr>
          </w:p>
          <w:p w14:paraId="047C3EDF" w14:textId="77777777" w:rsidR="006304D4" w:rsidRDefault="006304D4">
            <w:pPr>
              <w:spacing w:after="50" w:line="360" w:lineRule="auto"/>
              <w:rPr>
                <w:b/>
                <w:bCs/>
                <w:color w:val="1F4E79"/>
              </w:rPr>
            </w:pPr>
          </w:p>
          <w:p w14:paraId="2D849DAC" w14:textId="77777777" w:rsidR="006304D4" w:rsidRDefault="00754718">
            <w:pPr>
              <w:spacing w:after="50" w:line="360" w:lineRule="auto"/>
              <w:jc w:val="center"/>
              <w:rPr>
                <w:b/>
                <w:bCs/>
                <w:color w:val="1F4E79"/>
              </w:rPr>
            </w:pPr>
            <w:r>
              <w:rPr>
                <w:b/>
                <w:bCs/>
                <w:color w:val="1F4E79"/>
              </w:rPr>
              <w:t>92</w:t>
            </w:r>
          </w:p>
        </w:tc>
      </w:tr>
      <w:tr w:rsidR="006304D4" w14:paraId="013985B5" w14:textId="77777777">
        <w:trPr>
          <w:trHeight w:val="403"/>
        </w:trPr>
        <w:tc>
          <w:tcPr>
            <w:tcW w:w="987" w:type="dxa"/>
          </w:tcPr>
          <w:p w14:paraId="77A557F7" w14:textId="77777777" w:rsidR="006304D4" w:rsidRDefault="00754718">
            <w:pPr>
              <w:spacing w:after="50"/>
              <w:rPr>
                <w:b/>
                <w:bCs/>
                <w:color w:val="1F4E79"/>
              </w:rPr>
            </w:pPr>
            <w:r>
              <w:rPr>
                <w:b/>
                <w:bCs/>
                <w:color w:val="1F4E79"/>
              </w:rPr>
              <w:t>2</w:t>
            </w:r>
          </w:p>
        </w:tc>
        <w:tc>
          <w:tcPr>
            <w:tcW w:w="1769" w:type="dxa"/>
          </w:tcPr>
          <w:p w14:paraId="1D2C9798" w14:textId="77777777" w:rsidR="006304D4" w:rsidRDefault="00754718">
            <w:pPr>
              <w:spacing w:after="50"/>
              <w:jc w:val="center"/>
              <w:rPr>
                <w:b/>
                <w:bCs/>
                <w:color w:val="1F4E79"/>
              </w:rPr>
            </w:pPr>
            <w:r>
              <w:rPr>
                <w:b/>
                <w:bCs/>
                <w:color w:val="1F4E79"/>
              </w:rPr>
              <w:t>4</w:t>
            </w:r>
          </w:p>
        </w:tc>
        <w:tc>
          <w:tcPr>
            <w:tcW w:w="1238" w:type="dxa"/>
          </w:tcPr>
          <w:p w14:paraId="52C0553E" w14:textId="77777777" w:rsidR="006304D4" w:rsidRDefault="00754718">
            <w:pPr>
              <w:spacing w:after="50"/>
              <w:jc w:val="center"/>
              <w:rPr>
                <w:b/>
                <w:bCs/>
                <w:color w:val="1F4E79"/>
              </w:rPr>
            </w:pPr>
            <w:r>
              <w:rPr>
                <w:b/>
                <w:bCs/>
                <w:color w:val="1F4E79"/>
              </w:rPr>
              <w:t>4</w:t>
            </w:r>
          </w:p>
        </w:tc>
        <w:tc>
          <w:tcPr>
            <w:tcW w:w="1197" w:type="dxa"/>
          </w:tcPr>
          <w:p w14:paraId="3793201D" w14:textId="77777777" w:rsidR="006304D4" w:rsidRDefault="00754718">
            <w:pPr>
              <w:spacing w:after="50"/>
              <w:jc w:val="center"/>
              <w:rPr>
                <w:b/>
                <w:bCs/>
                <w:color w:val="1F4E79"/>
              </w:rPr>
            </w:pPr>
            <w:r>
              <w:rPr>
                <w:b/>
                <w:bCs/>
                <w:color w:val="1F4E79"/>
              </w:rPr>
              <w:t>4</w:t>
            </w:r>
          </w:p>
        </w:tc>
        <w:tc>
          <w:tcPr>
            <w:tcW w:w="1405" w:type="dxa"/>
          </w:tcPr>
          <w:p w14:paraId="2243C44A" w14:textId="77777777" w:rsidR="006304D4" w:rsidRDefault="00754718">
            <w:pPr>
              <w:spacing w:after="50"/>
              <w:jc w:val="center"/>
              <w:rPr>
                <w:b/>
                <w:bCs/>
                <w:color w:val="1F4E79"/>
              </w:rPr>
            </w:pPr>
            <w:r>
              <w:rPr>
                <w:b/>
                <w:bCs/>
                <w:color w:val="1F4E79"/>
              </w:rPr>
              <w:t>3</w:t>
            </w:r>
          </w:p>
        </w:tc>
        <w:tc>
          <w:tcPr>
            <w:tcW w:w="1634" w:type="dxa"/>
          </w:tcPr>
          <w:p w14:paraId="1CCE16DD" w14:textId="77777777" w:rsidR="006304D4" w:rsidRDefault="00754718">
            <w:pPr>
              <w:spacing w:after="50"/>
              <w:jc w:val="center"/>
              <w:rPr>
                <w:b/>
                <w:bCs/>
                <w:color w:val="1F4E79"/>
              </w:rPr>
            </w:pPr>
            <w:r>
              <w:rPr>
                <w:b/>
                <w:bCs/>
                <w:color w:val="1F4E79"/>
              </w:rPr>
              <w:t>4</w:t>
            </w:r>
          </w:p>
        </w:tc>
        <w:tc>
          <w:tcPr>
            <w:tcW w:w="827" w:type="dxa"/>
          </w:tcPr>
          <w:p w14:paraId="294FD6CE" w14:textId="77777777" w:rsidR="006304D4" w:rsidRDefault="00754718">
            <w:pPr>
              <w:spacing w:after="50"/>
              <w:jc w:val="center"/>
              <w:rPr>
                <w:b/>
                <w:bCs/>
                <w:color w:val="1F4E79"/>
              </w:rPr>
            </w:pPr>
            <w:r>
              <w:rPr>
                <w:b/>
                <w:bCs/>
                <w:color w:val="1F4E79"/>
              </w:rPr>
              <w:t>19</w:t>
            </w:r>
          </w:p>
        </w:tc>
        <w:tc>
          <w:tcPr>
            <w:tcW w:w="786" w:type="dxa"/>
            <w:vMerge/>
          </w:tcPr>
          <w:p w14:paraId="76F0715A" w14:textId="77777777" w:rsidR="006304D4" w:rsidRDefault="006304D4">
            <w:pPr>
              <w:widowControl w:val="0"/>
              <w:spacing w:line="276" w:lineRule="auto"/>
              <w:rPr>
                <w:b/>
                <w:bCs/>
                <w:color w:val="1F4E79"/>
              </w:rPr>
            </w:pPr>
          </w:p>
        </w:tc>
      </w:tr>
      <w:tr w:rsidR="006304D4" w14:paraId="1103088D" w14:textId="77777777">
        <w:trPr>
          <w:trHeight w:val="403"/>
        </w:trPr>
        <w:tc>
          <w:tcPr>
            <w:tcW w:w="987" w:type="dxa"/>
          </w:tcPr>
          <w:p w14:paraId="16CB158C" w14:textId="77777777" w:rsidR="006304D4" w:rsidRDefault="00754718">
            <w:pPr>
              <w:spacing w:after="50"/>
              <w:rPr>
                <w:b/>
                <w:bCs/>
                <w:color w:val="1F4E79"/>
              </w:rPr>
            </w:pPr>
            <w:r>
              <w:rPr>
                <w:b/>
                <w:bCs/>
                <w:color w:val="1F4E79"/>
              </w:rPr>
              <w:t>3</w:t>
            </w:r>
          </w:p>
        </w:tc>
        <w:tc>
          <w:tcPr>
            <w:tcW w:w="1769" w:type="dxa"/>
          </w:tcPr>
          <w:p w14:paraId="08065675" w14:textId="77777777" w:rsidR="006304D4" w:rsidRDefault="00754718">
            <w:pPr>
              <w:spacing w:after="50"/>
              <w:jc w:val="center"/>
              <w:rPr>
                <w:b/>
                <w:bCs/>
                <w:color w:val="1F4E79"/>
              </w:rPr>
            </w:pPr>
            <w:r>
              <w:rPr>
                <w:b/>
                <w:bCs/>
                <w:color w:val="1F4E79"/>
              </w:rPr>
              <w:t>4</w:t>
            </w:r>
          </w:p>
        </w:tc>
        <w:tc>
          <w:tcPr>
            <w:tcW w:w="1238" w:type="dxa"/>
          </w:tcPr>
          <w:p w14:paraId="762F8720" w14:textId="77777777" w:rsidR="006304D4" w:rsidRDefault="00754718">
            <w:pPr>
              <w:spacing w:after="50"/>
              <w:jc w:val="center"/>
              <w:rPr>
                <w:b/>
                <w:bCs/>
                <w:color w:val="1F4E79"/>
              </w:rPr>
            </w:pPr>
            <w:r>
              <w:rPr>
                <w:b/>
                <w:bCs/>
                <w:color w:val="1F4E79"/>
              </w:rPr>
              <w:t>4</w:t>
            </w:r>
          </w:p>
        </w:tc>
        <w:tc>
          <w:tcPr>
            <w:tcW w:w="1197" w:type="dxa"/>
          </w:tcPr>
          <w:p w14:paraId="185FDD29" w14:textId="77777777" w:rsidR="006304D4" w:rsidRDefault="00754718">
            <w:pPr>
              <w:spacing w:after="50"/>
              <w:jc w:val="center"/>
              <w:rPr>
                <w:b/>
                <w:bCs/>
                <w:color w:val="1F4E79"/>
              </w:rPr>
            </w:pPr>
            <w:r>
              <w:rPr>
                <w:b/>
                <w:bCs/>
                <w:color w:val="1F4E79"/>
              </w:rPr>
              <w:t>4</w:t>
            </w:r>
          </w:p>
        </w:tc>
        <w:tc>
          <w:tcPr>
            <w:tcW w:w="1405" w:type="dxa"/>
          </w:tcPr>
          <w:p w14:paraId="30B439CC" w14:textId="77777777" w:rsidR="006304D4" w:rsidRDefault="00754718">
            <w:pPr>
              <w:spacing w:after="50"/>
              <w:jc w:val="center"/>
              <w:rPr>
                <w:b/>
                <w:bCs/>
                <w:color w:val="1F4E79"/>
              </w:rPr>
            </w:pPr>
            <w:r>
              <w:rPr>
                <w:b/>
                <w:bCs/>
                <w:color w:val="1F4E79"/>
              </w:rPr>
              <w:t>3</w:t>
            </w:r>
          </w:p>
        </w:tc>
        <w:tc>
          <w:tcPr>
            <w:tcW w:w="1634" w:type="dxa"/>
          </w:tcPr>
          <w:p w14:paraId="0D1A2107" w14:textId="77777777" w:rsidR="006304D4" w:rsidRDefault="00754718">
            <w:pPr>
              <w:spacing w:after="50"/>
              <w:jc w:val="center"/>
              <w:rPr>
                <w:b/>
                <w:bCs/>
                <w:color w:val="1F4E79"/>
              </w:rPr>
            </w:pPr>
            <w:r>
              <w:rPr>
                <w:b/>
                <w:bCs/>
                <w:color w:val="1F4E79"/>
              </w:rPr>
              <w:t>3</w:t>
            </w:r>
          </w:p>
        </w:tc>
        <w:tc>
          <w:tcPr>
            <w:tcW w:w="827" w:type="dxa"/>
          </w:tcPr>
          <w:p w14:paraId="3E71BBD2" w14:textId="77777777" w:rsidR="006304D4" w:rsidRDefault="00754718">
            <w:pPr>
              <w:spacing w:after="50"/>
              <w:jc w:val="center"/>
              <w:rPr>
                <w:b/>
                <w:bCs/>
                <w:color w:val="1F4E79"/>
              </w:rPr>
            </w:pPr>
            <w:r>
              <w:rPr>
                <w:b/>
                <w:bCs/>
                <w:color w:val="1F4E79"/>
              </w:rPr>
              <w:t>18</w:t>
            </w:r>
          </w:p>
        </w:tc>
        <w:tc>
          <w:tcPr>
            <w:tcW w:w="786" w:type="dxa"/>
            <w:vMerge/>
          </w:tcPr>
          <w:p w14:paraId="2C3F3C8F" w14:textId="77777777" w:rsidR="006304D4" w:rsidRDefault="006304D4">
            <w:pPr>
              <w:widowControl w:val="0"/>
              <w:spacing w:line="276" w:lineRule="auto"/>
              <w:rPr>
                <w:b/>
                <w:bCs/>
                <w:color w:val="1F4E79"/>
              </w:rPr>
            </w:pPr>
          </w:p>
        </w:tc>
      </w:tr>
      <w:tr w:rsidR="006304D4" w14:paraId="7F66D63C" w14:textId="77777777">
        <w:trPr>
          <w:trHeight w:val="403"/>
        </w:trPr>
        <w:tc>
          <w:tcPr>
            <w:tcW w:w="987" w:type="dxa"/>
          </w:tcPr>
          <w:p w14:paraId="3C6BD174" w14:textId="77777777" w:rsidR="006304D4" w:rsidRDefault="00754718">
            <w:pPr>
              <w:spacing w:after="50"/>
              <w:rPr>
                <w:b/>
                <w:bCs/>
                <w:color w:val="1F4E79"/>
              </w:rPr>
            </w:pPr>
            <w:r>
              <w:rPr>
                <w:b/>
                <w:bCs/>
                <w:color w:val="1F4E79"/>
              </w:rPr>
              <w:t>4</w:t>
            </w:r>
          </w:p>
        </w:tc>
        <w:tc>
          <w:tcPr>
            <w:tcW w:w="1769" w:type="dxa"/>
          </w:tcPr>
          <w:p w14:paraId="0F4F2CE1" w14:textId="77777777" w:rsidR="006304D4" w:rsidRDefault="00754718">
            <w:pPr>
              <w:spacing w:after="50"/>
              <w:jc w:val="center"/>
              <w:rPr>
                <w:b/>
                <w:bCs/>
                <w:color w:val="1F4E79"/>
              </w:rPr>
            </w:pPr>
            <w:r>
              <w:rPr>
                <w:b/>
                <w:bCs/>
                <w:color w:val="1F4E79"/>
              </w:rPr>
              <w:t>4</w:t>
            </w:r>
          </w:p>
        </w:tc>
        <w:tc>
          <w:tcPr>
            <w:tcW w:w="1238" w:type="dxa"/>
          </w:tcPr>
          <w:p w14:paraId="6B797021" w14:textId="77777777" w:rsidR="006304D4" w:rsidRDefault="00754718">
            <w:pPr>
              <w:spacing w:after="50"/>
              <w:jc w:val="center"/>
              <w:rPr>
                <w:b/>
                <w:bCs/>
                <w:color w:val="1F4E79"/>
              </w:rPr>
            </w:pPr>
            <w:r>
              <w:rPr>
                <w:b/>
                <w:bCs/>
                <w:color w:val="1F4E79"/>
              </w:rPr>
              <w:t>4</w:t>
            </w:r>
          </w:p>
        </w:tc>
        <w:tc>
          <w:tcPr>
            <w:tcW w:w="1197" w:type="dxa"/>
          </w:tcPr>
          <w:p w14:paraId="2CCF8B44" w14:textId="77777777" w:rsidR="006304D4" w:rsidRDefault="00754718">
            <w:pPr>
              <w:spacing w:after="50"/>
              <w:jc w:val="center"/>
              <w:rPr>
                <w:b/>
                <w:bCs/>
                <w:color w:val="1F4E79"/>
              </w:rPr>
            </w:pPr>
            <w:r>
              <w:rPr>
                <w:b/>
                <w:bCs/>
                <w:color w:val="1F4E79"/>
              </w:rPr>
              <w:t>4</w:t>
            </w:r>
          </w:p>
        </w:tc>
        <w:tc>
          <w:tcPr>
            <w:tcW w:w="1405" w:type="dxa"/>
          </w:tcPr>
          <w:p w14:paraId="311E6B1F" w14:textId="77777777" w:rsidR="006304D4" w:rsidRDefault="00754718">
            <w:pPr>
              <w:spacing w:after="50"/>
              <w:jc w:val="center"/>
              <w:rPr>
                <w:b/>
                <w:bCs/>
                <w:color w:val="1F4E79"/>
              </w:rPr>
            </w:pPr>
            <w:r>
              <w:rPr>
                <w:b/>
                <w:bCs/>
                <w:color w:val="1F4E79"/>
              </w:rPr>
              <w:t>3</w:t>
            </w:r>
          </w:p>
        </w:tc>
        <w:tc>
          <w:tcPr>
            <w:tcW w:w="1634" w:type="dxa"/>
          </w:tcPr>
          <w:p w14:paraId="77005FAC" w14:textId="77777777" w:rsidR="006304D4" w:rsidRDefault="00754718">
            <w:pPr>
              <w:spacing w:after="50"/>
              <w:jc w:val="center"/>
              <w:rPr>
                <w:b/>
                <w:bCs/>
                <w:color w:val="1F4E79"/>
              </w:rPr>
            </w:pPr>
            <w:r>
              <w:rPr>
                <w:b/>
                <w:bCs/>
                <w:color w:val="1F4E79"/>
              </w:rPr>
              <w:t>3</w:t>
            </w:r>
          </w:p>
        </w:tc>
        <w:tc>
          <w:tcPr>
            <w:tcW w:w="827" w:type="dxa"/>
          </w:tcPr>
          <w:p w14:paraId="64633A66" w14:textId="77777777" w:rsidR="006304D4" w:rsidRDefault="00754718">
            <w:pPr>
              <w:spacing w:after="50"/>
              <w:jc w:val="center"/>
              <w:rPr>
                <w:b/>
                <w:bCs/>
                <w:color w:val="1F4E79"/>
              </w:rPr>
            </w:pPr>
            <w:r>
              <w:rPr>
                <w:b/>
                <w:bCs/>
                <w:color w:val="1F4E79"/>
              </w:rPr>
              <w:t>18</w:t>
            </w:r>
          </w:p>
        </w:tc>
        <w:tc>
          <w:tcPr>
            <w:tcW w:w="786" w:type="dxa"/>
            <w:vMerge/>
          </w:tcPr>
          <w:p w14:paraId="4DC45111" w14:textId="77777777" w:rsidR="006304D4" w:rsidRDefault="006304D4">
            <w:pPr>
              <w:widowControl w:val="0"/>
              <w:spacing w:line="276" w:lineRule="auto"/>
              <w:rPr>
                <w:b/>
                <w:bCs/>
                <w:color w:val="1F4E79"/>
              </w:rPr>
            </w:pPr>
          </w:p>
        </w:tc>
      </w:tr>
      <w:tr w:rsidR="006304D4" w14:paraId="680B2CE2" w14:textId="77777777">
        <w:trPr>
          <w:trHeight w:val="403"/>
        </w:trPr>
        <w:tc>
          <w:tcPr>
            <w:tcW w:w="987" w:type="dxa"/>
          </w:tcPr>
          <w:p w14:paraId="2735AC91" w14:textId="77777777" w:rsidR="006304D4" w:rsidRDefault="00754718">
            <w:pPr>
              <w:spacing w:after="50"/>
              <w:rPr>
                <w:b/>
                <w:bCs/>
                <w:color w:val="1F4E79"/>
              </w:rPr>
            </w:pPr>
            <w:r>
              <w:rPr>
                <w:b/>
                <w:bCs/>
                <w:color w:val="1F4E79"/>
              </w:rPr>
              <w:t>5</w:t>
            </w:r>
          </w:p>
        </w:tc>
        <w:tc>
          <w:tcPr>
            <w:tcW w:w="1769" w:type="dxa"/>
          </w:tcPr>
          <w:p w14:paraId="5129F863" w14:textId="77777777" w:rsidR="006304D4" w:rsidRDefault="00754718">
            <w:pPr>
              <w:spacing w:after="50"/>
              <w:jc w:val="center"/>
              <w:rPr>
                <w:b/>
                <w:bCs/>
                <w:color w:val="1F4E79"/>
              </w:rPr>
            </w:pPr>
            <w:r>
              <w:rPr>
                <w:b/>
                <w:bCs/>
                <w:color w:val="1F4E79"/>
              </w:rPr>
              <w:t>4</w:t>
            </w:r>
          </w:p>
        </w:tc>
        <w:tc>
          <w:tcPr>
            <w:tcW w:w="1238" w:type="dxa"/>
          </w:tcPr>
          <w:p w14:paraId="522AD344" w14:textId="77777777" w:rsidR="006304D4" w:rsidRDefault="00754718">
            <w:pPr>
              <w:spacing w:after="50"/>
              <w:jc w:val="center"/>
              <w:rPr>
                <w:b/>
                <w:bCs/>
                <w:color w:val="1F4E79"/>
              </w:rPr>
            </w:pPr>
            <w:r>
              <w:rPr>
                <w:b/>
                <w:bCs/>
                <w:color w:val="1F4E79"/>
              </w:rPr>
              <w:t>4</w:t>
            </w:r>
          </w:p>
        </w:tc>
        <w:tc>
          <w:tcPr>
            <w:tcW w:w="1197" w:type="dxa"/>
          </w:tcPr>
          <w:p w14:paraId="4FF7C7B8" w14:textId="77777777" w:rsidR="006304D4" w:rsidRDefault="00754718">
            <w:pPr>
              <w:spacing w:after="50"/>
              <w:jc w:val="center"/>
              <w:rPr>
                <w:b/>
                <w:bCs/>
                <w:color w:val="1F4E79"/>
              </w:rPr>
            </w:pPr>
            <w:r>
              <w:rPr>
                <w:b/>
                <w:bCs/>
                <w:color w:val="1F4E79"/>
              </w:rPr>
              <w:t>4</w:t>
            </w:r>
          </w:p>
        </w:tc>
        <w:tc>
          <w:tcPr>
            <w:tcW w:w="1405" w:type="dxa"/>
          </w:tcPr>
          <w:p w14:paraId="6FB5CCE3" w14:textId="77777777" w:rsidR="006304D4" w:rsidRDefault="00754718">
            <w:pPr>
              <w:spacing w:after="50"/>
              <w:jc w:val="center"/>
              <w:rPr>
                <w:b/>
                <w:bCs/>
                <w:color w:val="1F4E79"/>
              </w:rPr>
            </w:pPr>
            <w:r>
              <w:rPr>
                <w:b/>
                <w:bCs/>
                <w:color w:val="1F4E79"/>
              </w:rPr>
              <w:t>3</w:t>
            </w:r>
          </w:p>
        </w:tc>
        <w:tc>
          <w:tcPr>
            <w:tcW w:w="1634" w:type="dxa"/>
          </w:tcPr>
          <w:p w14:paraId="2C8201A6" w14:textId="77777777" w:rsidR="006304D4" w:rsidRDefault="00754718">
            <w:pPr>
              <w:spacing w:after="50"/>
              <w:jc w:val="center"/>
              <w:rPr>
                <w:b/>
                <w:bCs/>
                <w:color w:val="1F4E79"/>
              </w:rPr>
            </w:pPr>
            <w:r>
              <w:rPr>
                <w:b/>
                <w:bCs/>
                <w:color w:val="1F4E79"/>
              </w:rPr>
              <w:t>3</w:t>
            </w:r>
          </w:p>
        </w:tc>
        <w:tc>
          <w:tcPr>
            <w:tcW w:w="827" w:type="dxa"/>
          </w:tcPr>
          <w:p w14:paraId="12860769" w14:textId="77777777" w:rsidR="006304D4" w:rsidRDefault="00754718">
            <w:pPr>
              <w:spacing w:after="50"/>
              <w:jc w:val="center"/>
              <w:rPr>
                <w:b/>
                <w:bCs/>
                <w:color w:val="1F4E79"/>
              </w:rPr>
            </w:pPr>
            <w:r>
              <w:rPr>
                <w:b/>
                <w:bCs/>
                <w:color w:val="1F4E79"/>
              </w:rPr>
              <w:t>18</w:t>
            </w:r>
          </w:p>
        </w:tc>
        <w:tc>
          <w:tcPr>
            <w:tcW w:w="786" w:type="dxa"/>
            <w:vMerge/>
          </w:tcPr>
          <w:p w14:paraId="3AD71346" w14:textId="77777777" w:rsidR="006304D4" w:rsidRDefault="006304D4">
            <w:pPr>
              <w:widowControl w:val="0"/>
              <w:spacing w:line="276" w:lineRule="auto"/>
              <w:rPr>
                <w:b/>
                <w:bCs/>
                <w:color w:val="1F4E79"/>
              </w:rPr>
            </w:pPr>
          </w:p>
        </w:tc>
      </w:tr>
    </w:tbl>
    <w:p w14:paraId="0FC5CCBF" w14:textId="77777777" w:rsidR="006304D4" w:rsidRDefault="006304D4">
      <w:pPr>
        <w:spacing w:after="50"/>
        <w:rPr>
          <w:b/>
          <w:bCs/>
          <w:color w:val="1F4E79"/>
          <w:sz w:val="22"/>
          <w:szCs w:val="22"/>
        </w:rPr>
      </w:pPr>
    </w:p>
    <w:p w14:paraId="324C6B6B" w14:textId="77777777" w:rsidR="006304D4" w:rsidRDefault="006304D4">
      <w:pPr>
        <w:spacing w:after="50"/>
        <w:rPr>
          <w:b/>
          <w:bCs/>
          <w:color w:val="1F4E79"/>
          <w:sz w:val="22"/>
          <w:szCs w:val="22"/>
        </w:rPr>
      </w:pPr>
    </w:p>
    <w:tbl>
      <w:tblPr>
        <w:tblStyle w:val="Style1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6304D4" w14:paraId="428F094D"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C1ABE8" w14:textId="77777777" w:rsidR="006304D4" w:rsidRDefault="0075471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ECBA6B" w14:textId="77777777" w:rsidR="006304D4" w:rsidRDefault="0075471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B8A497" w14:textId="77777777" w:rsidR="006304D4" w:rsidRDefault="00754718">
            <w:r>
              <w:rPr>
                <w:b/>
                <w:bCs/>
                <w:color w:val="1F4E79"/>
                <w:sz w:val="18"/>
                <w:szCs w:val="18"/>
              </w:rPr>
              <w:t>Program Director</w:t>
            </w:r>
          </w:p>
        </w:tc>
      </w:tr>
      <w:tr w:rsidR="006304D4" w14:paraId="080C597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649DA7" w14:textId="77777777" w:rsidR="006304D4" w:rsidRDefault="006304D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00B882" w14:textId="77777777" w:rsidR="006304D4" w:rsidRDefault="006304D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B3067A" w14:textId="77777777" w:rsidR="006304D4" w:rsidRDefault="006304D4"/>
        </w:tc>
      </w:tr>
      <w:tr w:rsidR="006304D4" w14:paraId="5176E12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D0769A" w14:textId="77777777" w:rsidR="006304D4" w:rsidRDefault="0075471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62EC61" w14:textId="77777777" w:rsidR="006304D4" w:rsidRDefault="0075471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131770" w14:textId="77777777" w:rsidR="006304D4" w:rsidRDefault="00754718">
            <w:pPr>
              <w:jc w:val="center"/>
            </w:pPr>
            <w:r>
              <w:rPr>
                <w:sz w:val="18"/>
                <w:szCs w:val="18"/>
              </w:rPr>
              <w:t>Signature: _______________</w:t>
            </w:r>
          </w:p>
        </w:tc>
      </w:tr>
      <w:tr w:rsidR="006304D4" w14:paraId="4EBBC21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A786BA" w14:textId="77777777" w:rsidR="006304D4" w:rsidRDefault="0075471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E8824F" w14:textId="77777777" w:rsidR="006304D4" w:rsidRDefault="0075471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DBEA63" w14:textId="77777777" w:rsidR="006304D4" w:rsidRDefault="00754718">
            <w:pPr>
              <w:jc w:val="center"/>
            </w:pPr>
            <w:r>
              <w:rPr>
                <w:sz w:val="18"/>
                <w:szCs w:val="18"/>
              </w:rPr>
              <w:t>Date: ___________________</w:t>
            </w:r>
          </w:p>
        </w:tc>
      </w:tr>
    </w:tbl>
    <w:p w14:paraId="1410C172" w14:textId="77777777" w:rsidR="006304D4" w:rsidRDefault="006304D4">
      <w:pPr>
        <w:widowControl w:val="0"/>
        <w:spacing w:line="276" w:lineRule="auto"/>
      </w:pPr>
    </w:p>
    <w:p w14:paraId="61D9FFE3" w14:textId="77777777" w:rsidR="006304D4" w:rsidRDefault="006304D4">
      <w:pPr>
        <w:widowControl w:val="0"/>
        <w:spacing w:line="276" w:lineRule="auto"/>
      </w:pPr>
    </w:p>
    <w:p w14:paraId="033AA0A1" w14:textId="77777777" w:rsidR="006304D4" w:rsidRDefault="006304D4">
      <w:pPr>
        <w:widowControl w:val="0"/>
        <w:spacing w:line="276" w:lineRule="auto"/>
      </w:pPr>
    </w:p>
    <w:p w14:paraId="7B30E8F2" w14:textId="77777777" w:rsidR="006304D4" w:rsidRDefault="006304D4">
      <w:pPr>
        <w:widowControl w:val="0"/>
        <w:spacing w:line="276" w:lineRule="auto"/>
      </w:pPr>
    </w:p>
    <w:p w14:paraId="1E658F6B" w14:textId="77777777" w:rsidR="006304D4" w:rsidRDefault="006304D4">
      <w:pPr>
        <w:widowControl w:val="0"/>
        <w:spacing w:line="276" w:lineRule="auto"/>
      </w:pPr>
    </w:p>
    <w:p w14:paraId="393BBDE2"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lastRenderedPageBreak/>
        <w:t>Q1. Morphological Analysis Pipeline</w:t>
      </w:r>
    </w:p>
    <w:p w14:paraId="43F061EA"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Problem Statement</w:t>
      </w:r>
    </w:p>
    <w:p w14:paraId="77E92D8A" w14:textId="77777777" w:rsidR="006304D4" w:rsidRDefault="00754718">
      <w:pPr>
        <w:pStyle w:val="NormalWeb"/>
        <w:jc w:val="both"/>
      </w:pPr>
      <w:r>
        <w:t>Given the input words:</w:t>
      </w:r>
    </w:p>
    <w:p w14:paraId="4784F7AD" w14:textId="77777777" w:rsidR="006304D4" w:rsidRDefault="00754718">
      <w:pPr>
        <w:numPr>
          <w:ilvl w:val="0"/>
          <w:numId w:val="9"/>
        </w:numPr>
        <w:spacing w:beforeAutospacing="1" w:afterAutospacing="1"/>
        <w:jc w:val="both"/>
        <w:rPr>
          <w:rFonts w:ascii="Times New Roman" w:hAnsi="Times New Roman" w:cs="Times New Roman"/>
        </w:rPr>
      </w:pPr>
      <w:r>
        <w:rPr>
          <w:rStyle w:val="Strong"/>
          <w:rFonts w:ascii="Times New Roman" w:hAnsi="Times New Roman" w:cs="Times New Roman"/>
        </w:rPr>
        <w:t>connected</w:t>
      </w:r>
      <w:r>
        <w:rPr>
          <w:rFonts w:ascii="Times New Roman" w:hAnsi="Times New Roman" w:cs="Times New Roman"/>
        </w:rPr>
        <w:t xml:space="preserve"> </w:t>
      </w:r>
    </w:p>
    <w:p w14:paraId="531E7B18" w14:textId="77777777" w:rsidR="006304D4" w:rsidRDefault="00754718">
      <w:pPr>
        <w:numPr>
          <w:ilvl w:val="0"/>
          <w:numId w:val="9"/>
        </w:numPr>
        <w:spacing w:beforeAutospacing="1" w:afterAutospacing="1"/>
        <w:jc w:val="both"/>
        <w:rPr>
          <w:rFonts w:ascii="Times New Roman" w:hAnsi="Times New Roman" w:cs="Times New Roman"/>
        </w:rPr>
      </w:pPr>
      <w:r>
        <w:rPr>
          <w:rStyle w:val="Strong"/>
          <w:rFonts w:ascii="Times New Roman" w:hAnsi="Times New Roman" w:cs="Times New Roman"/>
        </w:rPr>
        <w:t>connecting</w:t>
      </w:r>
      <w:r>
        <w:rPr>
          <w:rFonts w:ascii="Times New Roman" w:hAnsi="Times New Roman" w:cs="Times New Roman"/>
        </w:rPr>
        <w:t xml:space="preserve"> </w:t>
      </w:r>
    </w:p>
    <w:p w14:paraId="536519FD" w14:textId="77777777" w:rsidR="006304D4" w:rsidRDefault="00754718">
      <w:pPr>
        <w:numPr>
          <w:ilvl w:val="0"/>
          <w:numId w:val="9"/>
        </w:numPr>
        <w:spacing w:beforeAutospacing="1" w:afterAutospacing="1"/>
        <w:jc w:val="both"/>
        <w:rPr>
          <w:rFonts w:ascii="Times New Roman" w:hAnsi="Times New Roman" w:cs="Times New Roman"/>
        </w:rPr>
      </w:pPr>
      <w:r>
        <w:rPr>
          <w:rStyle w:val="Strong"/>
          <w:rFonts w:ascii="Times New Roman" w:hAnsi="Times New Roman" w:cs="Times New Roman"/>
        </w:rPr>
        <w:t>connection</w:t>
      </w:r>
      <w:r>
        <w:rPr>
          <w:rFonts w:ascii="Times New Roman" w:hAnsi="Times New Roman" w:cs="Times New Roman"/>
        </w:rPr>
        <w:t xml:space="preserve"> </w:t>
      </w:r>
    </w:p>
    <w:p w14:paraId="68A2E9AE" w14:textId="77777777" w:rsidR="006304D4" w:rsidRDefault="00754718">
      <w:pPr>
        <w:pStyle w:val="NormalWeb"/>
        <w:jc w:val="both"/>
      </w:pPr>
      <w:r>
        <w:t>Design a morphological analysis pipeline for a document indexing system by:</w:t>
      </w:r>
    </w:p>
    <w:p w14:paraId="4CEBB232" w14:textId="77777777" w:rsidR="006304D4" w:rsidRDefault="00754718">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Decomposing each word into root and suffix. </w:t>
      </w:r>
    </w:p>
    <w:p w14:paraId="091FF6EB" w14:textId="77777777" w:rsidR="006304D4" w:rsidRDefault="00754718">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Identifying whether the suffix is </w:t>
      </w:r>
      <w:r>
        <w:rPr>
          <w:rStyle w:val="Strong"/>
          <w:rFonts w:ascii="Times New Roman" w:hAnsi="Times New Roman" w:cs="Times New Roman"/>
        </w:rPr>
        <w:t>inflectional</w:t>
      </w:r>
      <w:r>
        <w:rPr>
          <w:rFonts w:ascii="Times New Roman" w:hAnsi="Times New Roman" w:cs="Times New Roman"/>
        </w:rPr>
        <w:t xml:space="preserve"> or </w:t>
      </w:r>
      <w:r>
        <w:rPr>
          <w:rStyle w:val="Strong"/>
          <w:rFonts w:ascii="Times New Roman" w:hAnsi="Times New Roman" w:cs="Times New Roman"/>
        </w:rPr>
        <w:t>derivational</w:t>
      </w:r>
      <w:r>
        <w:rPr>
          <w:rFonts w:ascii="Times New Roman" w:hAnsi="Times New Roman" w:cs="Times New Roman"/>
        </w:rPr>
        <w:t xml:space="preserve">. </w:t>
      </w:r>
    </w:p>
    <w:p w14:paraId="2A50452D" w14:textId="77777777" w:rsidR="006304D4" w:rsidRDefault="00754718">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Normalizing all forms to a common base form. </w:t>
      </w:r>
    </w:p>
    <w:p w14:paraId="647AA4D7" w14:textId="77777777" w:rsidR="006304D4" w:rsidRDefault="00754718">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Displaying the parsed structure and normalized output. </w:t>
      </w:r>
    </w:p>
    <w:p w14:paraId="5012AF9C" w14:textId="77777777" w:rsidR="006304D4" w:rsidRDefault="00754718">
      <w:pPr>
        <w:numPr>
          <w:ilvl w:val="0"/>
          <w:numId w:val="10"/>
        </w:numPr>
        <w:spacing w:beforeAutospacing="1" w:afterAutospacing="1"/>
        <w:jc w:val="both"/>
        <w:rPr>
          <w:rFonts w:ascii="Times New Roman" w:hAnsi="Times New Roman" w:cs="Times New Roman"/>
        </w:rPr>
      </w:pPr>
      <w:r>
        <w:rPr>
          <w:rFonts w:ascii="Times New Roman" w:hAnsi="Times New Roman" w:cs="Times New Roman"/>
        </w:rPr>
        <w:t xml:space="preserve">Writing a Python program. </w:t>
      </w:r>
    </w:p>
    <w:p w14:paraId="77E7D5E6"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1. Problem Understanding</w:t>
      </w:r>
    </w:p>
    <w:p w14:paraId="1405DDC8" w14:textId="77777777" w:rsidR="006304D4" w:rsidRDefault="00754718">
      <w:pPr>
        <w:pStyle w:val="NormalWeb"/>
        <w:jc w:val="both"/>
      </w:pPr>
      <w:r>
        <w:t>Morphological analysis is the process of breaking a word into its meaningful components (morphemes).</w:t>
      </w:r>
    </w:p>
    <w:p w14:paraId="4019F3A2" w14:textId="77777777" w:rsidR="006304D4" w:rsidRDefault="00754718">
      <w:pPr>
        <w:pStyle w:val="NormalWeb"/>
        <w:jc w:val="both"/>
      </w:pPr>
      <w:r>
        <w:t>The words:</w:t>
      </w:r>
    </w:p>
    <w:p w14:paraId="3EA46D9C" w14:textId="77777777" w:rsidR="006304D4" w:rsidRDefault="00754718">
      <w:pPr>
        <w:numPr>
          <w:ilvl w:val="0"/>
          <w:numId w:val="11"/>
        </w:numPr>
        <w:spacing w:beforeAutospacing="1" w:afterAutospacing="1"/>
        <w:jc w:val="both"/>
        <w:rPr>
          <w:rFonts w:ascii="Times New Roman" w:hAnsi="Times New Roman" w:cs="Times New Roman"/>
        </w:rPr>
      </w:pPr>
      <w:r>
        <w:rPr>
          <w:rFonts w:ascii="Times New Roman" w:hAnsi="Times New Roman" w:cs="Times New Roman"/>
        </w:rPr>
        <w:t xml:space="preserve">connected </w:t>
      </w:r>
    </w:p>
    <w:p w14:paraId="450DD8C2" w14:textId="77777777" w:rsidR="006304D4" w:rsidRDefault="00754718">
      <w:pPr>
        <w:numPr>
          <w:ilvl w:val="0"/>
          <w:numId w:val="11"/>
        </w:numPr>
        <w:spacing w:beforeAutospacing="1" w:afterAutospacing="1"/>
        <w:jc w:val="both"/>
        <w:rPr>
          <w:rFonts w:ascii="Times New Roman" w:hAnsi="Times New Roman" w:cs="Times New Roman"/>
        </w:rPr>
      </w:pPr>
      <w:r>
        <w:rPr>
          <w:rFonts w:ascii="Times New Roman" w:hAnsi="Times New Roman" w:cs="Times New Roman"/>
        </w:rPr>
        <w:t xml:space="preserve">connecting </w:t>
      </w:r>
    </w:p>
    <w:p w14:paraId="3F415136" w14:textId="77777777" w:rsidR="006304D4" w:rsidRDefault="00754718">
      <w:pPr>
        <w:numPr>
          <w:ilvl w:val="0"/>
          <w:numId w:val="11"/>
        </w:numPr>
        <w:spacing w:beforeAutospacing="1" w:afterAutospacing="1"/>
        <w:jc w:val="both"/>
        <w:rPr>
          <w:rFonts w:ascii="Times New Roman" w:hAnsi="Times New Roman" w:cs="Times New Roman"/>
        </w:rPr>
      </w:pPr>
      <w:r>
        <w:rPr>
          <w:rFonts w:ascii="Times New Roman" w:hAnsi="Times New Roman" w:cs="Times New Roman"/>
        </w:rPr>
        <w:t xml:space="preserve">connection </w:t>
      </w:r>
    </w:p>
    <w:p w14:paraId="47D54A13" w14:textId="77777777" w:rsidR="006304D4" w:rsidRDefault="00754718">
      <w:pPr>
        <w:pStyle w:val="NormalWeb"/>
        <w:jc w:val="both"/>
      </w:pPr>
      <w:r>
        <w:t>are different forms of the same base concept.</w:t>
      </w:r>
    </w:p>
    <w:p w14:paraId="5C87A35A" w14:textId="77777777" w:rsidR="006304D4" w:rsidRDefault="00754718">
      <w:pPr>
        <w:pStyle w:val="NormalWeb"/>
        <w:jc w:val="both"/>
      </w:pPr>
      <w:r>
        <w:t xml:space="preserve">For efficient document indexing, all forms should be mapped to a common normalized form so that a search for </w:t>
      </w:r>
      <w:r>
        <w:rPr>
          <w:rStyle w:val="Strong"/>
        </w:rPr>
        <w:t>connect</w:t>
      </w:r>
      <w:r>
        <w:t xml:space="preserve"> retrieves documents containing all these variants.</w:t>
      </w:r>
    </w:p>
    <w:p w14:paraId="5A92957A"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2. Method Selection</w:t>
      </w:r>
    </w:p>
    <w:p w14:paraId="447D44BC" w14:textId="77777777" w:rsidR="006304D4" w:rsidRDefault="00754718">
      <w:pPr>
        <w:pStyle w:val="NormalWeb"/>
        <w:jc w:val="both"/>
      </w:pPr>
      <w:r>
        <w:t xml:space="preserve">A </w:t>
      </w:r>
      <w:r>
        <w:rPr>
          <w:rStyle w:val="Strong"/>
        </w:rPr>
        <w:t>rule-based morphological analyzer</w:t>
      </w:r>
      <w:r>
        <w:t xml:space="preserve"> is used.</w:t>
      </w:r>
    </w:p>
    <w:p w14:paraId="14C2AADA" w14:textId="77777777" w:rsidR="006304D4" w:rsidRDefault="00754718">
      <w:pPr>
        <w:pStyle w:val="NormalWeb"/>
        <w:jc w:val="both"/>
      </w:pPr>
      <w:r>
        <w:t>The method:</w:t>
      </w:r>
    </w:p>
    <w:p w14:paraId="0B213CC6" w14:textId="77777777" w:rsidR="006304D4" w:rsidRDefault="00754718">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Identify suffix </w:t>
      </w:r>
    </w:p>
    <w:p w14:paraId="152527A9" w14:textId="77777777" w:rsidR="006304D4" w:rsidRDefault="00754718">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Remove suffix </w:t>
      </w:r>
    </w:p>
    <w:p w14:paraId="4D6F4CEB" w14:textId="77777777" w:rsidR="006304D4" w:rsidRDefault="00754718">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Find root </w:t>
      </w:r>
    </w:p>
    <w:p w14:paraId="41E6BAFF" w14:textId="77777777" w:rsidR="006304D4" w:rsidRDefault="00754718">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Classify suffix </w:t>
      </w:r>
    </w:p>
    <w:p w14:paraId="4BA0AA7E" w14:textId="77777777" w:rsidR="006304D4" w:rsidRDefault="00754718">
      <w:pPr>
        <w:numPr>
          <w:ilvl w:val="0"/>
          <w:numId w:val="12"/>
        </w:numPr>
        <w:spacing w:beforeAutospacing="1" w:afterAutospacing="1"/>
        <w:jc w:val="both"/>
        <w:rPr>
          <w:rFonts w:ascii="Times New Roman" w:hAnsi="Times New Roman" w:cs="Times New Roman"/>
        </w:rPr>
      </w:pPr>
      <w:r>
        <w:rPr>
          <w:rFonts w:ascii="Times New Roman" w:hAnsi="Times New Roman" w:cs="Times New Roman"/>
        </w:rPr>
        <w:t xml:space="preserve">Normalize to common root </w:t>
      </w:r>
    </w:p>
    <w:p w14:paraId="6DB98627" w14:textId="77777777" w:rsidR="006304D4" w:rsidRDefault="00754718">
      <w:pPr>
        <w:pStyle w:val="Heading1"/>
        <w:numPr>
          <w:ilvl w:val="0"/>
          <w:numId w:val="13"/>
        </w:numPr>
        <w:jc w:val="both"/>
        <w:rPr>
          <w:rFonts w:ascii="Times New Roman" w:hAnsi="Times New Roman" w:cs="Times New Roman"/>
          <w:b/>
          <w:bCs/>
        </w:rPr>
      </w:pPr>
      <w:r>
        <w:rPr>
          <w:rFonts w:ascii="Times New Roman" w:hAnsi="Times New Roman" w:cs="Times New Roman"/>
          <w:b/>
          <w:bCs/>
        </w:rPr>
        <w:t>Morphological Decomposition</w:t>
      </w:r>
    </w:p>
    <w:p w14:paraId="015C72F8" w14:textId="77777777" w:rsidR="006304D4" w:rsidRDefault="006304D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827"/>
        <w:gridCol w:w="694"/>
        <w:gridCol w:w="1280"/>
        <w:gridCol w:w="1928"/>
      </w:tblGrid>
      <w:tr w:rsidR="006304D4" w14:paraId="7101DE8A" w14:textId="77777777">
        <w:trPr>
          <w:tblHeader/>
          <w:tblCellSpacing w:w="15" w:type="dxa"/>
        </w:trPr>
        <w:tc>
          <w:tcPr>
            <w:tcW w:w="0" w:type="auto"/>
            <w:vAlign w:val="center"/>
          </w:tcPr>
          <w:p w14:paraId="52B33DAE"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41520EC9"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Root</w:t>
            </w:r>
          </w:p>
        </w:tc>
        <w:tc>
          <w:tcPr>
            <w:tcW w:w="0" w:type="auto"/>
            <w:vAlign w:val="center"/>
          </w:tcPr>
          <w:p w14:paraId="040DFA68"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Suffix</w:t>
            </w:r>
          </w:p>
        </w:tc>
        <w:tc>
          <w:tcPr>
            <w:tcW w:w="0" w:type="auto"/>
            <w:vAlign w:val="center"/>
          </w:tcPr>
          <w:p w14:paraId="274C22E7"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Type</w:t>
            </w:r>
          </w:p>
        </w:tc>
        <w:tc>
          <w:tcPr>
            <w:tcW w:w="0" w:type="auto"/>
            <w:vAlign w:val="center"/>
          </w:tcPr>
          <w:p w14:paraId="2EE3B775"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 Form</w:t>
            </w:r>
          </w:p>
        </w:tc>
      </w:tr>
      <w:tr w:rsidR="006304D4" w14:paraId="196B2741" w14:textId="77777777">
        <w:trPr>
          <w:tblCellSpacing w:w="15" w:type="dxa"/>
        </w:trPr>
        <w:tc>
          <w:tcPr>
            <w:tcW w:w="0" w:type="auto"/>
            <w:vAlign w:val="center"/>
          </w:tcPr>
          <w:p w14:paraId="6FC34892"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connected</w:t>
            </w:r>
          </w:p>
        </w:tc>
        <w:tc>
          <w:tcPr>
            <w:tcW w:w="0" w:type="auto"/>
            <w:vAlign w:val="center"/>
          </w:tcPr>
          <w:p w14:paraId="31C3ED5F"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c>
          <w:tcPr>
            <w:tcW w:w="0" w:type="auto"/>
            <w:vAlign w:val="center"/>
          </w:tcPr>
          <w:p w14:paraId="44761161"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ed</w:t>
            </w:r>
          </w:p>
        </w:tc>
        <w:tc>
          <w:tcPr>
            <w:tcW w:w="0" w:type="auto"/>
            <w:vAlign w:val="center"/>
          </w:tcPr>
          <w:p w14:paraId="0085951A"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1FB5B846"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r>
      <w:tr w:rsidR="006304D4" w14:paraId="5B17465A" w14:textId="77777777">
        <w:trPr>
          <w:tblCellSpacing w:w="15" w:type="dxa"/>
        </w:trPr>
        <w:tc>
          <w:tcPr>
            <w:tcW w:w="0" w:type="auto"/>
            <w:vAlign w:val="center"/>
          </w:tcPr>
          <w:p w14:paraId="3ECDB514"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connecting</w:t>
            </w:r>
          </w:p>
        </w:tc>
        <w:tc>
          <w:tcPr>
            <w:tcW w:w="0" w:type="auto"/>
            <w:vAlign w:val="center"/>
          </w:tcPr>
          <w:p w14:paraId="74A894E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c>
          <w:tcPr>
            <w:tcW w:w="0" w:type="auto"/>
            <w:vAlign w:val="center"/>
          </w:tcPr>
          <w:p w14:paraId="0265086F"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ing</w:t>
            </w:r>
            <w:proofErr w:type="spellEnd"/>
          </w:p>
        </w:tc>
        <w:tc>
          <w:tcPr>
            <w:tcW w:w="0" w:type="auto"/>
            <w:vAlign w:val="center"/>
          </w:tcPr>
          <w:p w14:paraId="79014BE2"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41C91AD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r>
      <w:tr w:rsidR="006304D4" w14:paraId="5C6F6BC9" w14:textId="77777777">
        <w:trPr>
          <w:tblCellSpacing w:w="15" w:type="dxa"/>
        </w:trPr>
        <w:tc>
          <w:tcPr>
            <w:tcW w:w="0" w:type="auto"/>
            <w:vAlign w:val="center"/>
          </w:tcPr>
          <w:p w14:paraId="26F2D6E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connection</w:t>
            </w:r>
          </w:p>
        </w:tc>
        <w:tc>
          <w:tcPr>
            <w:tcW w:w="0" w:type="auto"/>
            <w:vAlign w:val="center"/>
          </w:tcPr>
          <w:p w14:paraId="4D2ACDC2"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c>
          <w:tcPr>
            <w:tcW w:w="0" w:type="auto"/>
            <w:vAlign w:val="center"/>
          </w:tcPr>
          <w:p w14:paraId="7E2458A6"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ion</w:t>
            </w:r>
          </w:p>
        </w:tc>
        <w:tc>
          <w:tcPr>
            <w:tcW w:w="0" w:type="auto"/>
            <w:vAlign w:val="center"/>
          </w:tcPr>
          <w:p w14:paraId="5369DBF4"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1F27FF07"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connect</w:t>
            </w:r>
          </w:p>
        </w:tc>
      </w:tr>
    </w:tbl>
    <w:p w14:paraId="3986D95C" w14:textId="77777777" w:rsidR="006304D4" w:rsidRDefault="006304D4">
      <w:pPr>
        <w:jc w:val="both"/>
        <w:rPr>
          <w:rFonts w:ascii="Times New Roman" w:hAnsi="Times New Roman" w:cs="Times New Roman"/>
        </w:rPr>
      </w:pPr>
    </w:p>
    <w:p w14:paraId="054D6203" w14:textId="77777777" w:rsidR="006304D4" w:rsidRDefault="00754718">
      <w:pPr>
        <w:pStyle w:val="Heading2"/>
        <w:jc w:val="both"/>
        <w:rPr>
          <w:rFonts w:ascii="Times New Roman" w:hAnsi="Times New Roman" w:cs="Times New Roman"/>
          <w:b/>
          <w:bCs/>
        </w:rPr>
      </w:pPr>
      <w:r>
        <w:rPr>
          <w:rFonts w:ascii="Times New Roman" w:hAnsi="Times New Roman" w:cs="Times New Roman"/>
          <w:b/>
          <w:bCs/>
        </w:rPr>
        <w:lastRenderedPageBreak/>
        <w:t>Why?</w:t>
      </w:r>
    </w:p>
    <w:p w14:paraId="04B5BA6D"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connected</w:t>
      </w:r>
    </w:p>
    <w:p w14:paraId="4ABD96F4"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connect + ed</w:t>
      </w:r>
    </w:p>
    <w:p w14:paraId="6654E0AF" w14:textId="77777777" w:rsidR="006304D4" w:rsidRDefault="00754718">
      <w:pPr>
        <w:pStyle w:val="NormalWeb"/>
        <w:jc w:val="both"/>
      </w:pPr>
      <w:r>
        <w:t>-ed shows past tense.</w:t>
      </w:r>
    </w:p>
    <w:p w14:paraId="613C95CE" w14:textId="77777777" w:rsidR="006304D4" w:rsidRDefault="00754718">
      <w:pPr>
        <w:pStyle w:val="NormalWeb"/>
        <w:jc w:val="both"/>
      </w:pPr>
      <w:r>
        <w:t>Therefore</w:t>
      </w:r>
    </w:p>
    <w:p w14:paraId="6C4BDFD1" w14:textId="77777777" w:rsidR="006304D4" w:rsidRDefault="00754718">
      <w:pPr>
        <w:pStyle w:val="NormalWeb"/>
        <w:jc w:val="both"/>
      </w:pPr>
      <w:r>
        <w:rPr>
          <w:rStyle w:val="Strong"/>
        </w:rPr>
        <w:t>Inflectional</w:t>
      </w:r>
    </w:p>
    <w:p w14:paraId="35D648EA"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connecting</w:t>
      </w:r>
    </w:p>
    <w:p w14:paraId="78B819BD"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 xml:space="preserve">connect + </w:t>
      </w:r>
      <w:proofErr w:type="spellStart"/>
      <w:r>
        <w:rPr>
          <w:rStyle w:val="HTMLCode"/>
          <w:rFonts w:ascii="Times New Roman" w:hAnsi="Times New Roman" w:cs="Times New Roman" w:hint="default"/>
        </w:rPr>
        <w:t>ing</w:t>
      </w:r>
      <w:proofErr w:type="spellEnd"/>
    </w:p>
    <w:p w14:paraId="49C0549B" w14:textId="77777777" w:rsidR="006304D4" w:rsidRDefault="00754718">
      <w:pPr>
        <w:pStyle w:val="NormalWeb"/>
        <w:jc w:val="both"/>
      </w:pPr>
      <w:r>
        <w:t>-</w:t>
      </w:r>
      <w:proofErr w:type="spellStart"/>
      <w:r>
        <w:t>ing</w:t>
      </w:r>
      <w:proofErr w:type="spellEnd"/>
      <w:r>
        <w:t xml:space="preserve"> shows present participle.</w:t>
      </w:r>
    </w:p>
    <w:p w14:paraId="727A9C57" w14:textId="77777777" w:rsidR="006304D4" w:rsidRDefault="00754718">
      <w:pPr>
        <w:pStyle w:val="NormalWeb"/>
        <w:jc w:val="both"/>
      </w:pPr>
      <w:r>
        <w:t>Therefore</w:t>
      </w:r>
    </w:p>
    <w:p w14:paraId="64CCB43B" w14:textId="77777777" w:rsidR="006304D4" w:rsidRDefault="00754718">
      <w:pPr>
        <w:pStyle w:val="NormalWeb"/>
        <w:jc w:val="both"/>
      </w:pPr>
      <w:r>
        <w:rPr>
          <w:rStyle w:val="Strong"/>
        </w:rPr>
        <w:t>Inflectional</w:t>
      </w:r>
    </w:p>
    <w:p w14:paraId="1C2B3ABD"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connection</w:t>
      </w:r>
    </w:p>
    <w:p w14:paraId="41792F70"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connect + ion</w:t>
      </w:r>
    </w:p>
    <w:p w14:paraId="611DC02A" w14:textId="77777777" w:rsidR="006304D4" w:rsidRDefault="00754718">
      <w:pPr>
        <w:pStyle w:val="NormalWeb"/>
        <w:jc w:val="both"/>
      </w:pPr>
      <w:r>
        <w:t>-ion changes a verb into a noun.</w:t>
      </w:r>
    </w:p>
    <w:p w14:paraId="4D61FB5A" w14:textId="77777777" w:rsidR="006304D4" w:rsidRDefault="00754718">
      <w:pPr>
        <w:pStyle w:val="NormalWeb"/>
        <w:jc w:val="both"/>
      </w:pPr>
      <w:r>
        <w:t>Therefore</w:t>
      </w:r>
    </w:p>
    <w:p w14:paraId="42F47B58" w14:textId="77777777" w:rsidR="006304D4" w:rsidRDefault="00754718">
      <w:pPr>
        <w:pStyle w:val="NormalWeb"/>
        <w:jc w:val="both"/>
      </w:pPr>
      <w:r>
        <w:rPr>
          <w:rStyle w:val="Strong"/>
        </w:rPr>
        <w:t>Derivational</w:t>
      </w:r>
    </w:p>
    <w:p w14:paraId="382CBC08"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4. Parsed Structure</w:t>
      </w:r>
    </w:p>
    <w:p w14:paraId="27364950"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connected</w:t>
      </w:r>
    </w:p>
    <w:p w14:paraId="68A743B3" w14:textId="77777777" w:rsidR="006304D4" w:rsidRDefault="006304D4">
      <w:pPr>
        <w:pStyle w:val="HTMLPreformatted"/>
        <w:jc w:val="both"/>
        <w:rPr>
          <w:rStyle w:val="HTMLCode"/>
          <w:rFonts w:ascii="Times New Roman" w:hAnsi="Times New Roman" w:cs="Times New Roman" w:hint="default"/>
        </w:rPr>
      </w:pPr>
    </w:p>
    <w:p w14:paraId="73DD085C"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Word</w:t>
      </w:r>
    </w:p>
    <w:p w14:paraId="0196A591"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B5A4DC6"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Root :</w:t>
      </w:r>
      <w:proofErr w:type="gramEnd"/>
      <w:r>
        <w:rPr>
          <w:rStyle w:val="HTMLCode"/>
          <w:rFonts w:ascii="Times New Roman" w:hAnsi="Times New Roman" w:cs="Times New Roman" w:hint="default"/>
        </w:rPr>
        <w:t xml:space="preserve"> connect</w:t>
      </w:r>
    </w:p>
    <w:p w14:paraId="22664AD9"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Suffix :</w:t>
      </w:r>
      <w:proofErr w:type="gramEnd"/>
      <w:r>
        <w:rPr>
          <w:rStyle w:val="HTMLCode"/>
          <w:rFonts w:ascii="Times New Roman" w:hAnsi="Times New Roman" w:cs="Times New Roman" w:hint="default"/>
        </w:rPr>
        <w:t xml:space="preserve"> ed</w:t>
      </w:r>
    </w:p>
    <w:p w14:paraId="4952225D"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6EFD1C77"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 xml:space="preserve">        └── Inflectional</w:t>
      </w:r>
    </w:p>
    <w:p w14:paraId="7F39FF1B" w14:textId="77777777" w:rsidR="006304D4" w:rsidRDefault="006304D4">
      <w:pPr>
        <w:jc w:val="both"/>
        <w:rPr>
          <w:rFonts w:ascii="Times New Roman" w:hAnsi="Times New Roman" w:cs="Times New Roman"/>
        </w:rPr>
      </w:pPr>
    </w:p>
    <w:p w14:paraId="6EFCB501"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connecting</w:t>
      </w:r>
    </w:p>
    <w:p w14:paraId="6FB8CD7D" w14:textId="77777777" w:rsidR="006304D4" w:rsidRDefault="006304D4">
      <w:pPr>
        <w:pStyle w:val="HTMLPreformatted"/>
        <w:jc w:val="both"/>
        <w:rPr>
          <w:rStyle w:val="HTMLCode"/>
          <w:rFonts w:ascii="Times New Roman" w:hAnsi="Times New Roman" w:cs="Times New Roman" w:hint="default"/>
        </w:rPr>
      </w:pPr>
    </w:p>
    <w:p w14:paraId="1FB0246E"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Word</w:t>
      </w:r>
    </w:p>
    <w:p w14:paraId="437258B7"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14C24CA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Root :</w:t>
      </w:r>
      <w:proofErr w:type="gramEnd"/>
      <w:r>
        <w:rPr>
          <w:rStyle w:val="HTMLCode"/>
          <w:rFonts w:ascii="Times New Roman" w:hAnsi="Times New Roman" w:cs="Times New Roman" w:hint="default"/>
        </w:rPr>
        <w:t xml:space="preserve"> connect</w:t>
      </w:r>
    </w:p>
    <w:p w14:paraId="7D02A8C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Suffix :</w:t>
      </w:r>
      <w:proofErr w:type="gramEnd"/>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ing</w:t>
      </w:r>
      <w:proofErr w:type="spellEnd"/>
    </w:p>
    <w:p w14:paraId="6A11065F"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2A2E59EF"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 xml:space="preserve">        └── Inflectional</w:t>
      </w:r>
    </w:p>
    <w:p w14:paraId="4F3CDD1F" w14:textId="77777777" w:rsidR="006304D4" w:rsidRDefault="006304D4">
      <w:pPr>
        <w:jc w:val="both"/>
        <w:rPr>
          <w:rFonts w:ascii="Times New Roman" w:hAnsi="Times New Roman" w:cs="Times New Roman"/>
        </w:rPr>
      </w:pPr>
    </w:p>
    <w:p w14:paraId="6CFBCA0C"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connection</w:t>
      </w:r>
    </w:p>
    <w:p w14:paraId="12831BC2" w14:textId="77777777" w:rsidR="006304D4" w:rsidRDefault="006304D4">
      <w:pPr>
        <w:pStyle w:val="HTMLPreformatted"/>
        <w:jc w:val="both"/>
        <w:rPr>
          <w:rStyle w:val="HTMLCode"/>
          <w:rFonts w:ascii="Times New Roman" w:hAnsi="Times New Roman" w:cs="Times New Roman" w:hint="default"/>
        </w:rPr>
      </w:pPr>
    </w:p>
    <w:p w14:paraId="4ACC9C7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Word</w:t>
      </w:r>
    </w:p>
    <w:p w14:paraId="269A996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13FB0185"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Root :</w:t>
      </w:r>
      <w:proofErr w:type="gramEnd"/>
      <w:r>
        <w:rPr>
          <w:rStyle w:val="HTMLCode"/>
          <w:rFonts w:ascii="Times New Roman" w:hAnsi="Times New Roman" w:cs="Times New Roman" w:hint="default"/>
        </w:rPr>
        <w:t xml:space="preserve"> connect</w:t>
      </w:r>
    </w:p>
    <w:p w14:paraId="1F7618A5"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gramStart"/>
      <w:r>
        <w:rPr>
          <w:rStyle w:val="HTMLCode"/>
          <w:rFonts w:ascii="Times New Roman" w:hAnsi="Times New Roman" w:cs="Times New Roman" w:hint="default"/>
        </w:rPr>
        <w:t>Suffix :</w:t>
      </w:r>
      <w:proofErr w:type="gramEnd"/>
      <w:r>
        <w:rPr>
          <w:rStyle w:val="HTMLCode"/>
          <w:rFonts w:ascii="Times New Roman" w:hAnsi="Times New Roman" w:cs="Times New Roman" w:hint="default"/>
        </w:rPr>
        <w:t xml:space="preserve"> ion</w:t>
      </w:r>
    </w:p>
    <w:p w14:paraId="109C36CE"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3EF2D8A"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Derivational</w:t>
      </w:r>
    </w:p>
    <w:p w14:paraId="19B2E386" w14:textId="77777777" w:rsidR="006304D4" w:rsidRDefault="006304D4">
      <w:pPr>
        <w:pStyle w:val="HTMLPreformatted"/>
        <w:jc w:val="both"/>
        <w:rPr>
          <w:rStyle w:val="HTMLCode"/>
          <w:rFonts w:ascii="Times New Roman" w:hAnsi="Times New Roman" w:cs="Times New Roman" w:hint="default"/>
        </w:rPr>
      </w:pPr>
    </w:p>
    <w:p w14:paraId="7ECF3DBA" w14:textId="77777777" w:rsidR="006304D4" w:rsidRDefault="006304D4">
      <w:pPr>
        <w:pStyle w:val="HTMLPreformatted"/>
        <w:jc w:val="both"/>
        <w:rPr>
          <w:rStyle w:val="HTMLCode"/>
          <w:rFonts w:ascii="Times New Roman" w:hAnsi="Times New Roman" w:cs="Times New Roman" w:hint="default"/>
        </w:rPr>
      </w:pPr>
    </w:p>
    <w:p w14:paraId="6F8015A8" w14:textId="77777777" w:rsidR="006304D4" w:rsidRDefault="006304D4">
      <w:pPr>
        <w:jc w:val="both"/>
        <w:rPr>
          <w:rFonts w:ascii="Times New Roman" w:hAnsi="Times New Roman" w:cs="Times New Roman"/>
        </w:rPr>
      </w:pPr>
    </w:p>
    <w:p w14:paraId="1FCBCF6F" w14:textId="77777777" w:rsidR="006304D4" w:rsidRDefault="00754718">
      <w:pPr>
        <w:pStyle w:val="Heading1"/>
        <w:numPr>
          <w:ilvl w:val="0"/>
          <w:numId w:val="13"/>
        </w:numPr>
        <w:jc w:val="both"/>
        <w:rPr>
          <w:rFonts w:ascii="Times New Roman" w:hAnsi="Times New Roman" w:cs="Times New Roman"/>
          <w:b/>
          <w:bCs/>
        </w:rPr>
      </w:pPr>
      <w:r>
        <w:rPr>
          <w:rFonts w:ascii="Times New Roman" w:hAnsi="Times New Roman" w:cs="Times New Roman"/>
          <w:b/>
          <w:bCs/>
        </w:rPr>
        <w:lastRenderedPageBreak/>
        <w:t>Normalized Output</w:t>
      </w:r>
    </w:p>
    <w:p w14:paraId="68E1A379" w14:textId="77777777" w:rsidR="006304D4" w:rsidRDefault="006304D4"/>
    <w:p w14:paraId="3349441B"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connected</w:t>
      </w:r>
    </w:p>
    <w:p w14:paraId="1CC68FE9"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88B97CB" w14:textId="77777777" w:rsidR="006304D4" w:rsidRDefault="006304D4">
      <w:pPr>
        <w:pStyle w:val="HTMLPreformatted"/>
        <w:jc w:val="both"/>
        <w:rPr>
          <w:rStyle w:val="HTMLCode"/>
          <w:rFonts w:ascii="Times New Roman" w:hAnsi="Times New Roman" w:cs="Times New Roman" w:hint="default"/>
        </w:rPr>
      </w:pPr>
    </w:p>
    <w:p w14:paraId="6E4AF86C"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w:t>
      </w:r>
    </w:p>
    <w:p w14:paraId="4D29317B" w14:textId="77777777" w:rsidR="006304D4" w:rsidRDefault="006304D4">
      <w:pPr>
        <w:pStyle w:val="HTMLPreformatted"/>
        <w:jc w:val="both"/>
        <w:rPr>
          <w:rStyle w:val="HTMLCode"/>
          <w:rFonts w:ascii="Times New Roman" w:hAnsi="Times New Roman" w:cs="Times New Roman" w:hint="default"/>
        </w:rPr>
      </w:pPr>
    </w:p>
    <w:p w14:paraId="405C2B67"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connecting</w:t>
      </w:r>
    </w:p>
    <w:p w14:paraId="2AF9E197"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4F502928" w14:textId="77777777" w:rsidR="006304D4" w:rsidRDefault="006304D4">
      <w:pPr>
        <w:pStyle w:val="HTMLPreformatted"/>
        <w:jc w:val="both"/>
        <w:rPr>
          <w:rStyle w:val="HTMLCode"/>
          <w:rFonts w:ascii="Times New Roman" w:hAnsi="Times New Roman" w:cs="Times New Roman" w:hint="default"/>
        </w:rPr>
      </w:pPr>
    </w:p>
    <w:p w14:paraId="5147D26D"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w:t>
      </w:r>
    </w:p>
    <w:p w14:paraId="4B6072D8" w14:textId="77777777" w:rsidR="006304D4" w:rsidRDefault="006304D4">
      <w:pPr>
        <w:pStyle w:val="HTMLPreformatted"/>
        <w:jc w:val="both"/>
        <w:rPr>
          <w:rStyle w:val="HTMLCode"/>
          <w:rFonts w:ascii="Times New Roman" w:hAnsi="Times New Roman" w:cs="Times New Roman" w:hint="default"/>
        </w:rPr>
      </w:pPr>
    </w:p>
    <w:p w14:paraId="4E229ABD"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connection</w:t>
      </w:r>
    </w:p>
    <w:p w14:paraId="20972F6F"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630388F1" w14:textId="77777777" w:rsidR="006304D4" w:rsidRDefault="006304D4">
      <w:pPr>
        <w:pStyle w:val="HTMLPreformatted"/>
        <w:jc w:val="both"/>
        <w:rPr>
          <w:rStyle w:val="HTMLCode"/>
          <w:rFonts w:ascii="Times New Roman" w:hAnsi="Times New Roman" w:cs="Times New Roman" w:hint="default"/>
        </w:rPr>
      </w:pPr>
    </w:p>
    <w:p w14:paraId="19A97AAB"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connect</w:t>
      </w:r>
    </w:p>
    <w:p w14:paraId="15D3A1EE" w14:textId="77777777" w:rsidR="006304D4" w:rsidRDefault="00754718">
      <w:pPr>
        <w:pStyle w:val="NormalWeb"/>
        <w:jc w:val="both"/>
      </w:pPr>
      <w:r>
        <w:t>Hence all three become</w:t>
      </w:r>
    </w:p>
    <w:p w14:paraId="72F7D697"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connect</w:t>
      </w:r>
    </w:p>
    <w:p w14:paraId="28F0425D" w14:textId="77777777" w:rsidR="006304D4" w:rsidRDefault="00754718">
      <w:pPr>
        <w:pStyle w:val="NormalWeb"/>
        <w:jc w:val="both"/>
      </w:pPr>
      <w:r>
        <w:t>This improves searching and indexing.</w:t>
      </w:r>
    </w:p>
    <w:p w14:paraId="242EA5A8" w14:textId="77777777" w:rsidR="006304D4" w:rsidRDefault="006304D4">
      <w:pPr>
        <w:jc w:val="both"/>
        <w:rPr>
          <w:rFonts w:ascii="Times New Roman" w:hAnsi="Times New Roman" w:cs="Times New Roman"/>
        </w:rPr>
      </w:pPr>
    </w:p>
    <w:p w14:paraId="2C95D687" w14:textId="77777777" w:rsidR="006304D4" w:rsidRDefault="00754718">
      <w:pPr>
        <w:pStyle w:val="Heading1"/>
        <w:numPr>
          <w:ilvl w:val="0"/>
          <w:numId w:val="14"/>
        </w:numPr>
        <w:jc w:val="both"/>
        <w:rPr>
          <w:rFonts w:ascii="Times New Roman" w:hAnsi="Times New Roman" w:cs="Times New Roman"/>
          <w:b/>
          <w:bCs/>
        </w:rPr>
      </w:pPr>
      <w:r>
        <w:rPr>
          <w:rFonts w:ascii="Times New Roman" w:hAnsi="Times New Roman" w:cs="Times New Roman"/>
          <w:b/>
          <w:bCs/>
        </w:rPr>
        <w:t>Python Program</w:t>
      </w:r>
    </w:p>
    <w:p w14:paraId="0B53D13D" w14:textId="77777777" w:rsidR="006304D4" w:rsidRDefault="006304D4"/>
    <w:p w14:paraId="298EBC9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63E6E0B9" w14:textId="77777777" w:rsidR="006304D4" w:rsidRDefault="006304D4">
      <w:pPr>
        <w:shd w:val="clear" w:color="auto" w:fill="121314"/>
        <w:spacing w:line="228" w:lineRule="atLeast"/>
        <w:rPr>
          <w:rFonts w:ascii="Consolas" w:eastAsia="Consolas" w:hAnsi="Consolas" w:cs="Consolas"/>
          <w:color w:val="BBBEBF"/>
          <w:sz w:val="16"/>
          <w:szCs w:val="16"/>
        </w:rPr>
      </w:pPr>
    </w:p>
    <w:p w14:paraId="2B48058E"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BBBEBF"/>
          <w:sz w:val="16"/>
          <w:szCs w:val="16"/>
          <w:shd w:val="clear" w:color="auto" w:fill="121314"/>
          <w:lang w:val="en-US" w:eastAsia="zh-CN" w:bidi="ar"/>
        </w:rPr>
        <w:t>)</w:t>
      </w:r>
    </w:p>
    <w:p w14:paraId="0509E517"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67A6684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"Type"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75FBBCEA"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BBBEBF"/>
          <w:sz w:val="16"/>
          <w:szCs w:val="16"/>
          <w:shd w:val="clear" w:color="auto" w:fill="121314"/>
          <w:lang w:val="en-US" w:eastAsia="zh-CN" w:bidi="ar"/>
        </w:rPr>
        <w:t>)</w:t>
      </w:r>
    </w:p>
    <w:p w14:paraId="558B5BA3" w14:textId="77777777" w:rsidR="006304D4" w:rsidRDefault="006304D4"/>
    <w:p w14:paraId="5E47552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"un"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"dis"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"mis"</w:t>
      </w:r>
      <w:r>
        <w:rPr>
          <w:rFonts w:ascii="Consolas" w:eastAsia="Consolas" w:hAnsi="Consolas" w:cs="Consolas"/>
          <w:color w:val="BBBEBF"/>
          <w:sz w:val="16"/>
          <w:szCs w:val="16"/>
          <w:shd w:val="clear" w:color="auto" w:fill="121314"/>
          <w:lang w:val="en-US" w:eastAsia="zh-CN" w:bidi="ar"/>
        </w:rPr>
        <w:t>]</w:t>
      </w:r>
    </w:p>
    <w:p w14:paraId="719AAA4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
    <w:p w14:paraId="55847D2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6C3178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ment</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569F99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tion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D982EF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sion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724F1DF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603D4AD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"able"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A6D30A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ful</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9EFB3D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"less"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BD2CB5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ly</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0CED39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3997462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7B6B364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5B0D77F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p>
    <w:p w14:paraId="2EC1020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3D7857BB" w14:textId="77777777" w:rsidR="006304D4" w:rsidRDefault="006304D4"/>
    <w:p w14:paraId="4CCA84D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1055FE46" w14:textId="77777777" w:rsidR="006304D4" w:rsidRDefault="006304D4"/>
    <w:p w14:paraId="4E088DA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39304CA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0CF8EFC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45140BC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2D147A48" w14:textId="77777777" w:rsidR="006304D4" w:rsidRDefault="006304D4"/>
    <w:p w14:paraId="05A3DD5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 Prefix ----------</w:t>
      </w:r>
    </w:p>
    <w:p w14:paraId="7A6F53D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w:t>
      </w:r>
    </w:p>
    <w:p w14:paraId="1BF0DF1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startswith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02AA2EE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p>
    <w:p w14:paraId="55D4F47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65B3F9D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p>
    <w:p w14:paraId="4485625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4C1A48EB" w14:textId="77777777" w:rsidR="006304D4" w:rsidRDefault="006304D4"/>
    <w:p w14:paraId="276C4AB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 Suffix ----------</w:t>
      </w:r>
    </w:p>
    <w:p w14:paraId="007C400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sorted</w:t>
      </w:r>
      <w:r>
        <w:rPr>
          <w:rFonts w:ascii="Consolas" w:eastAsia="Consolas" w:hAnsi="Consolas" w:cs="Consolas"/>
          <w:color w:val="BBBEBF"/>
          <w:sz w:val="16"/>
          <w:szCs w:val="16"/>
          <w:shd w:val="clear" w:color="auto" w:fill="121314"/>
          <w:lang w:val="en-US" w:eastAsia="zh-CN" w:bidi="ar"/>
        </w:rPr>
        <w:t>(</w:t>
      </w:r>
      <w:proofErr w:type="spellStart"/>
      <w:proofErr w:type="gramStart"/>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keys</w:t>
      </w:r>
      <w:proofErr w:type="spellEnd"/>
      <w:proofErr w:type="gram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key</w:t>
      </w:r>
      <w:r>
        <w:rPr>
          <w:rFonts w:ascii="Consolas" w:eastAsia="Consolas" w:hAnsi="Consolas" w:cs="Consolas"/>
          <w:color w:val="D4D4D4"/>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reverse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BBBEBF"/>
          <w:sz w:val="16"/>
          <w:szCs w:val="16"/>
          <w:shd w:val="clear" w:color="auto" w:fill="121314"/>
          <w:lang w:val="en-US" w:eastAsia="zh-CN" w:bidi="ar"/>
        </w:rPr>
        <w:t>):</w:t>
      </w:r>
    </w:p>
    <w:p w14:paraId="39B120B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5B3FD91A" w14:textId="77777777" w:rsidR="006304D4" w:rsidRDefault="006304D4"/>
    <w:p w14:paraId="3B78A59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p>
    <w:p w14:paraId="1E75885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1DFB6BF0" w14:textId="77777777" w:rsidR="006304D4" w:rsidRDefault="006304D4"/>
    <w:p w14:paraId="516887D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proofErr w:type="spellStart"/>
      <w:proofErr w:type="gramEnd"/>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32311389" w14:textId="77777777" w:rsidR="006304D4" w:rsidRDefault="006304D4"/>
    <w:p w14:paraId="1FC737F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happiness -&gt; happy</w:t>
      </w:r>
    </w:p>
    <w:p w14:paraId="38BB370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013BE7A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"y"</w:t>
      </w:r>
    </w:p>
    <w:p w14:paraId="7231F9A1" w14:textId="77777777" w:rsidR="006304D4" w:rsidRDefault="006304D4"/>
    <w:p w14:paraId="0242962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running -&gt; run</w:t>
      </w:r>
    </w:p>
    <w:p w14:paraId="4F86C3C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and</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0012C92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6BBB8554" w14:textId="77777777" w:rsidR="006304D4" w:rsidRDefault="006304D4"/>
    <w:p w14:paraId="13F6CF2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7E7587A5" w14:textId="77777777" w:rsidR="006304D4" w:rsidRDefault="006304D4"/>
    <w:p w14:paraId="7DE1B08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
    <w:p w14:paraId="563E71AD" w14:textId="77777777" w:rsidR="006304D4" w:rsidRDefault="006304D4"/>
    <w:p w14:paraId="349BE81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5C22B56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3A97345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w:t>
      </w:r>
    </w:p>
    <w:p w14:paraId="55BF153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
    <w:p w14:paraId="1E9CC5C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7F5B457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w:t>
      </w:r>
    </w:p>
    <w:p w14:paraId="6B85DE7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09B39602" w14:textId="77777777" w:rsidR="006304D4" w:rsidRDefault="006304D4">
      <w:pPr>
        <w:jc w:val="both"/>
        <w:rPr>
          <w:rFonts w:ascii="Times New Roman" w:hAnsi="Times New Roman" w:cs="Times New Roman"/>
        </w:rPr>
      </w:pPr>
    </w:p>
    <w:p w14:paraId="498E6F11" w14:textId="77777777" w:rsidR="006304D4" w:rsidRDefault="00754718">
      <w:pPr>
        <w:pStyle w:val="Heading1"/>
        <w:numPr>
          <w:ilvl w:val="0"/>
          <w:numId w:val="14"/>
        </w:numPr>
        <w:jc w:val="both"/>
        <w:rPr>
          <w:rFonts w:ascii="Times New Roman" w:hAnsi="Times New Roman" w:cs="Times New Roman"/>
          <w:b/>
          <w:bCs/>
        </w:rPr>
      </w:pPr>
      <w:r>
        <w:rPr>
          <w:rFonts w:ascii="Times New Roman" w:hAnsi="Times New Roman" w:cs="Times New Roman"/>
          <w:b/>
          <w:bCs/>
        </w:rPr>
        <w:t>Expected Output</w:t>
      </w:r>
    </w:p>
    <w:p w14:paraId="7847BCAF" w14:textId="77777777" w:rsidR="006304D4" w:rsidRDefault="006304D4"/>
    <w:p w14:paraId="731E79C9" w14:textId="77777777" w:rsidR="006304D4" w:rsidRDefault="00754718">
      <w:pPr>
        <w:jc w:val="both"/>
      </w:pPr>
      <w:r>
        <w:rPr>
          <w:noProof/>
        </w:rPr>
        <w:drawing>
          <wp:inline distT="0" distB="0" distL="114300" distR="114300" wp14:anchorId="684C2420" wp14:editId="4C12D556">
            <wp:extent cx="5654040" cy="120396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5"/>
                    <a:stretch>
                      <a:fillRect/>
                    </a:stretch>
                  </pic:blipFill>
                  <pic:spPr>
                    <a:xfrm>
                      <a:off x="0" y="0"/>
                      <a:ext cx="5654040" cy="1203960"/>
                    </a:xfrm>
                    <a:prstGeom prst="rect">
                      <a:avLst/>
                    </a:prstGeom>
                    <a:noFill/>
                    <a:ln>
                      <a:noFill/>
                    </a:ln>
                  </pic:spPr>
                </pic:pic>
              </a:graphicData>
            </a:graphic>
          </wp:inline>
        </w:drawing>
      </w:r>
    </w:p>
    <w:p w14:paraId="733309BB" w14:textId="77777777" w:rsidR="006304D4" w:rsidRDefault="006304D4">
      <w:pPr>
        <w:jc w:val="both"/>
      </w:pPr>
    </w:p>
    <w:p w14:paraId="08093290"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8. Interpretation of Result</w:t>
      </w:r>
    </w:p>
    <w:p w14:paraId="63E579E1" w14:textId="77777777" w:rsidR="006304D4" w:rsidRDefault="00754718">
      <w:pPr>
        <w:pStyle w:val="NormalWeb"/>
        <w:jc w:val="both"/>
      </w:pPr>
      <w:r>
        <w:t xml:space="preserve">The morphological analyzer successfully decomposes each word into its root and suffix. It correctly classifies </w:t>
      </w:r>
      <w:r>
        <w:rPr>
          <w:rStyle w:val="Strong"/>
        </w:rPr>
        <w:t>-ed</w:t>
      </w:r>
      <w:r>
        <w:t xml:space="preserve"> and </w:t>
      </w:r>
      <w:r>
        <w:rPr>
          <w:rStyle w:val="Strong"/>
        </w:rPr>
        <w:t>-</w:t>
      </w:r>
      <w:proofErr w:type="spellStart"/>
      <w:r>
        <w:rPr>
          <w:rStyle w:val="Strong"/>
        </w:rPr>
        <w:t>ing</w:t>
      </w:r>
      <w:proofErr w:type="spellEnd"/>
      <w:r>
        <w:t xml:space="preserve"> as </w:t>
      </w:r>
      <w:r>
        <w:rPr>
          <w:rStyle w:val="Strong"/>
        </w:rPr>
        <w:t>inflectional suffixes</w:t>
      </w:r>
      <w:r>
        <w:t xml:space="preserve"> and </w:t>
      </w:r>
      <w:r>
        <w:rPr>
          <w:rStyle w:val="Strong"/>
        </w:rPr>
        <w:t>-ion</w:t>
      </w:r>
      <w:r>
        <w:t xml:space="preserve"> as a </w:t>
      </w:r>
      <w:r>
        <w:rPr>
          <w:rStyle w:val="Strong"/>
        </w:rPr>
        <w:t>derivational suffix</w:t>
      </w:r>
      <w:r>
        <w:t xml:space="preserve">. All word variants are normalized to the common base form </w:t>
      </w:r>
      <w:r>
        <w:rPr>
          <w:rStyle w:val="Strong"/>
        </w:rPr>
        <w:t>"connect"</w:t>
      </w:r>
      <w:r>
        <w:t>, improving document indexing and information retrieval.</w:t>
      </w:r>
    </w:p>
    <w:p w14:paraId="75819616" w14:textId="77777777" w:rsidR="006304D4" w:rsidRDefault="00754718">
      <w:pPr>
        <w:pStyle w:val="NormalWeb"/>
        <w:jc w:val="both"/>
      </w:pPr>
      <w:r>
        <w:pict w14:anchorId="098F2BCC">
          <v:rect id="_x0000_i1025" style="width:6in;height:1.5pt" o:hralign="center" o:hrstd="t" o:hr="t" fillcolor="#a0a0a0" stroked="f"/>
        </w:pict>
      </w:r>
    </w:p>
    <w:p w14:paraId="0767B2AC"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Q2. Morphological Parsing Module</w:t>
      </w:r>
    </w:p>
    <w:p w14:paraId="303E1A85" w14:textId="77777777" w:rsidR="006304D4" w:rsidRDefault="00754718">
      <w:pPr>
        <w:pStyle w:val="Heading2"/>
        <w:jc w:val="both"/>
        <w:rPr>
          <w:rFonts w:ascii="Times New Roman" w:hAnsi="Times New Roman" w:cs="Times New Roman"/>
          <w:b/>
          <w:bCs/>
        </w:rPr>
      </w:pPr>
      <w:r>
        <w:rPr>
          <w:rFonts w:ascii="Times New Roman" w:hAnsi="Times New Roman" w:cs="Times New Roman"/>
          <w:b/>
          <w:bCs/>
        </w:rPr>
        <w:t>Problem Understanding</w:t>
      </w:r>
    </w:p>
    <w:p w14:paraId="598C3655" w14:textId="77777777" w:rsidR="006304D4" w:rsidRDefault="00754718">
      <w:pPr>
        <w:pStyle w:val="NormalWeb"/>
        <w:jc w:val="both"/>
      </w:pPr>
      <w:r>
        <w:t xml:space="preserve">Morphological parsing is the process of breaking a word into its smallest meaningful units (morphemes), such as </w:t>
      </w:r>
      <w:r>
        <w:rPr>
          <w:rStyle w:val="Strong"/>
        </w:rPr>
        <w:t>prefixes</w:t>
      </w:r>
      <w:r>
        <w:t xml:space="preserve">, </w:t>
      </w:r>
      <w:r>
        <w:rPr>
          <w:rStyle w:val="Strong"/>
        </w:rPr>
        <w:t>root words</w:t>
      </w:r>
      <w:r>
        <w:t xml:space="preserve">, and </w:t>
      </w:r>
      <w:r>
        <w:rPr>
          <w:rStyle w:val="Strong"/>
        </w:rPr>
        <w:t>suffixes</w:t>
      </w:r>
      <w:r>
        <w:t>.</w:t>
      </w:r>
    </w:p>
    <w:p w14:paraId="730D48CC" w14:textId="77777777" w:rsidR="006304D4" w:rsidRDefault="00754718">
      <w:pPr>
        <w:pStyle w:val="NormalWeb"/>
        <w:jc w:val="both"/>
      </w:pPr>
      <w:r>
        <w:t>Given the words:</w:t>
      </w:r>
    </w:p>
    <w:p w14:paraId="5FAEA5DB" w14:textId="77777777" w:rsidR="006304D4" w:rsidRDefault="00754718">
      <w:pPr>
        <w:numPr>
          <w:ilvl w:val="0"/>
          <w:numId w:val="15"/>
        </w:numPr>
        <w:spacing w:beforeAutospacing="1" w:afterAutospacing="1"/>
        <w:jc w:val="both"/>
        <w:rPr>
          <w:rFonts w:ascii="Times New Roman" w:hAnsi="Times New Roman" w:cs="Times New Roman"/>
        </w:rPr>
      </w:pPr>
      <w:r>
        <w:rPr>
          <w:rFonts w:ascii="Times New Roman" w:hAnsi="Times New Roman" w:cs="Times New Roman"/>
        </w:rPr>
        <w:lastRenderedPageBreak/>
        <w:t xml:space="preserve">unhappy </w:t>
      </w:r>
    </w:p>
    <w:p w14:paraId="4A1DA431" w14:textId="77777777" w:rsidR="006304D4" w:rsidRDefault="00754718">
      <w:pPr>
        <w:numPr>
          <w:ilvl w:val="0"/>
          <w:numId w:val="15"/>
        </w:numPr>
        <w:spacing w:beforeAutospacing="1" w:afterAutospacing="1"/>
        <w:jc w:val="both"/>
        <w:rPr>
          <w:rFonts w:ascii="Times New Roman" w:hAnsi="Times New Roman" w:cs="Times New Roman"/>
        </w:rPr>
      </w:pPr>
      <w:r>
        <w:rPr>
          <w:rFonts w:ascii="Times New Roman" w:hAnsi="Times New Roman" w:cs="Times New Roman"/>
        </w:rPr>
        <w:t xml:space="preserve">happiness </w:t>
      </w:r>
    </w:p>
    <w:p w14:paraId="6E30B946" w14:textId="77777777" w:rsidR="006304D4" w:rsidRDefault="00754718">
      <w:pPr>
        <w:numPr>
          <w:ilvl w:val="0"/>
          <w:numId w:val="15"/>
        </w:numPr>
        <w:spacing w:beforeAutospacing="1" w:afterAutospacing="1"/>
        <w:jc w:val="both"/>
        <w:rPr>
          <w:rFonts w:ascii="Times New Roman" w:hAnsi="Times New Roman" w:cs="Times New Roman"/>
        </w:rPr>
      </w:pPr>
      <w:r>
        <w:rPr>
          <w:rFonts w:ascii="Times New Roman" w:hAnsi="Times New Roman" w:cs="Times New Roman"/>
        </w:rPr>
        <w:t xml:space="preserve">happily </w:t>
      </w:r>
    </w:p>
    <w:p w14:paraId="5E40AB96" w14:textId="77777777" w:rsidR="006304D4" w:rsidRDefault="00754718">
      <w:pPr>
        <w:pStyle w:val="NormalWeb"/>
        <w:jc w:val="both"/>
      </w:pPr>
      <w:r>
        <w:t>the parser should:</w:t>
      </w:r>
    </w:p>
    <w:p w14:paraId="72038EC1" w14:textId="77777777" w:rsidR="006304D4" w:rsidRDefault="00754718">
      <w:pPr>
        <w:numPr>
          <w:ilvl w:val="0"/>
          <w:numId w:val="16"/>
        </w:numPr>
        <w:spacing w:beforeAutospacing="1" w:afterAutospacing="1"/>
        <w:jc w:val="both"/>
        <w:rPr>
          <w:rFonts w:ascii="Times New Roman" w:hAnsi="Times New Roman" w:cs="Times New Roman"/>
        </w:rPr>
      </w:pPr>
      <w:r>
        <w:rPr>
          <w:rFonts w:ascii="Times New Roman" w:hAnsi="Times New Roman" w:cs="Times New Roman"/>
        </w:rPr>
        <w:t xml:space="preserve">Identify prefixes and suffixes. </w:t>
      </w:r>
    </w:p>
    <w:p w14:paraId="0D886639" w14:textId="77777777" w:rsidR="006304D4" w:rsidRDefault="00754718">
      <w:pPr>
        <w:numPr>
          <w:ilvl w:val="0"/>
          <w:numId w:val="16"/>
        </w:numPr>
        <w:spacing w:beforeAutospacing="1" w:afterAutospacing="1"/>
        <w:jc w:val="both"/>
        <w:rPr>
          <w:rFonts w:ascii="Times New Roman" w:hAnsi="Times New Roman" w:cs="Times New Roman"/>
        </w:rPr>
      </w:pPr>
      <w:r>
        <w:rPr>
          <w:rFonts w:ascii="Times New Roman" w:hAnsi="Times New Roman" w:cs="Times New Roman"/>
        </w:rPr>
        <w:t xml:space="preserve">Extract the base form. </w:t>
      </w:r>
    </w:p>
    <w:p w14:paraId="44C63F98" w14:textId="77777777" w:rsidR="006304D4" w:rsidRDefault="00754718">
      <w:pPr>
        <w:numPr>
          <w:ilvl w:val="0"/>
          <w:numId w:val="16"/>
        </w:numPr>
        <w:spacing w:beforeAutospacing="1" w:afterAutospacing="1"/>
        <w:jc w:val="both"/>
        <w:rPr>
          <w:rFonts w:ascii="Times New Roman" w:hAnsi="Times New Roman" w:cs="Times New Roman"/>
        </w:rPr>
      </w:pPr>
      <w:r>
        <w:rPr>
          <w:rFonts w:ascii="Times New Roman" w:hAnsi="Times New Roman" w:cs="Times New Roman"/>
        </w:rPr>
        <w:t xml:space="preserve">Classify each transformation as </w:t>
      </w:r>
      <w:r>
        <w:rPr>
          <w:rStyle w:val="Strong"/>
          <w:rFonts w:ascii="Times New Roman" w:hAnsi="Times New Roman" w:cs="Times New Roman"/>
        </w:rPr>
        <w:t>inflectional</w:t>
      </w:r>
      <w:r>
        <w:rPr>
          <w:rFonts w:ascii="Times New Roman" w:hAnsi="Times New Roman" w:cs="Times New Roman"/>
        </w:rPr>
        <w:t xml:space="preserve"> or </w:t>
      </w:r>
      <w:r>
        <w:rPr>
          <w:rStyle w:val="Strong"/>
          <w:rFonts w:ascii="Times New Roman" w:hAnsi="Times New Roman" w:cs="Times New Roman"/>
        </w:rPr>
        <w:t>derivational</w:t>
      </w:r>
      <w:r>
        <w:rPr>
          <w:rFonts w:ascii="Times New Roman" w:hAnsi="Times New Roman" w:cs="Times New Roman"/>
        </w:rPr>
        <w:t xml:space="preserve">. </w:t>
      </w:r>
    </w:p>
    <w:p w14:paraId="04828E7A" w14:textId="77777777" w:rsidR="006304D4" w:rsidRDefault="00754718">
      <w:pPr>
        <w:numPr>
          <w:ilvl w:val="0"/>
          <w:numId w:val="16"/>
        </w:numPr>
        <w:spacing w:beforeAutospacing="1" w:afterAutospacing="1"/>
        <w:jc w:val="both"/>
        <w:rPr>
          <w:rFonts w:ascii="Times New Roman" w:hAnsi="Times New Roman" w:cs="Times New Roman"/>
        </w:rPr>
      </w:pPr>
      <w:r>
        <w:rPr>
          <w:rFonts w:ascii="Times New Roman" w:hAnsi="Times New Roman" w:cs="Times New Roman"/>
        </w:rPr>
        <w:t>Normalize all words to a common root (</w:t>
      </w:r>
      <w:r>
        <w:rPr>
          <w:rStyle w:val="Strong"/>
          <w:rFonts w:ascii="Times New Roman" w:hAnsi="Times New Roman" w:cs="Times New Roman"/>
        </w:rPr>
        <w:t>happy</w:t>
      </w:r>
      <w:r>
        <w:rPr>
          <w:rFonts w:ascii="Times New Roman" w:hAnsi="Times New Roman" w:cs="Times New Roman"/>
        </w:rPr>
        <w:t xml:space="preserve">). </w:t>
      </w:r>
    </w:p>
    <w:p w14:paraId="1FA09326"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Method Selection</w:t>
      </w:r>
    </w:p>
    <w:p w14:paraId="6E39CE73" w14:textId="77777777" w:rsidR="006304D4" w:rsidRDefault="00754718">
      <w:pPr>
        <w:pStyle w:val="NormalWeb"/>
        <w:jc w:val="both"/>
      </w:pPr>
      <w:r>
        <w:t xml:space="preserve">A </w:t>
      </w:r>
      <w:r>
        <w:rPr>
          <w:rStyle w:val="Strong"/>
        </w:rPr>
        <w:t>rule-based morphological parser</w:t>
      </w:r>
      <w:r>
        <w:t xml:space="preserve"> is used.</w:t>
      </w:r>
    </w:p>
    <w:p w14:paraId="3AB21414" w14:textId="77777777" w:rsidR="006304D4" w:rsidRDefault="00754718">
      <w:pPr>
        <w:pStyle w:val="NormalWeb"/>
        <w:jc w:val="both"/>
      </w:pPr>
      <w:r>
        <w:t>The parser performs the following operations:</w:t>
      </w:r>
    </w:p>
    <w:p w14:paraId="5CB9184F" w14:textId="77777777" w:rsidR="006304D4" w:rsidRDefault="00754718">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Detect prefixes. </w:t>
      </w:r>
    </w:p>
    <w:p w14:paraId="43E66EC2" w14:textId="77777777" w:rsidR="006304D4" w:rsidRDefault="00754718">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Detect suffixes. </w:t>
      </w:r>
    </w:p>
    <w:p w14:paraId="7A33DD11" w14:textId="77777777" w:rsidR="006304D4" w:rsidRDefault="00754718">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Extract the base form. </w:t>
      </w:r>
    </w:p>
    <w:p w14:paraId="32B4D827" w14:textId="77777777" w:rsidR="006304D4" w:rsidRDefault="00754718">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Classify the transformation. </w:t>
      </w:r>
    </w:p>
    <w:p w14:paraId="5ED51720" w14:textId="77777777" w:rsidR="006304D4" w:rsidRDefault="00754718">
      <w:pPr>
        <w:numPr>
          <w:ilvl w:val="0"/>
          <w:numId w:val="17"/>
        </w:numPr>
        <w:spacing w:beforeAutospacing="1" w:afterAutospacing="1"/>
        <w:jc w:val="both"/>
        <w:rPr>
          <w:rFonts w:ascii="Times New Roman" w:hAnsi="Times New Roman" w:cs="Times New Roman"/>
        </w:rPr>
      </w:pPr>
      <w:r>
        <w:rPr>
          <w:rFonts w:ascii="Times New Roman" w:hAnsi="Times New Roman" w:cs="Times New Roman"/>
        </w:rPr>
        <w:t xml:space="preserve">Normalize the word. </w:t>
      </w:r>
    </w:p>
    <w:p w14:paraId="2FE500FD"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Morphological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707"/>
        <w:gridCol w:w="1194"/>
        <w:gridCol w:w="694"/>
        <w:gridCol w:w="1720"/>
        <w:gridCol w:w="1848"/>
      </w:tblGrid>
      <w:tr w:rsidR="006304D4" w14:paraId="4ACE8A80" w14:textId="77777777">
        <w:trPr>
          <w:tblHeader/>
          <w:tblCellSpacing w:w="15" w:type="dxa"/>
        </w:trPr>
        <w:tc>
          <w:tcPr>
            <w:tcW w:w="0" w:type="auto"/>
            <w:vAlign w:val="center"/>
          </w:tcPr>
          <w:p w14:paraId="7F63C5FE"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31AFAA8B"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Prefix</w:t>
            </w:r>
          </w:p>
        </w:tc>
        <w:tc>
          <w:tcPr>
            <w:tcW w:w="0" w:type="auto"/>
            <w:vAlign w:val="center"/>
          </w:tcPr>
          <w:p w14:paraId="3B2E6758"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Base Form</w:t>
            </w:r>
          </w:p>
        </w:tc>
        <w:tc>
          <w:tcPr>
            <w:tcW w:w="0" w:type="auto"/>
            <w:vAlign w:val="center"/>
          </w:tcPr>
          <w:p w14:paraId="7E3F746E"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Suffix</w:t>
            </w:r>
          </w:p>
        </w:tc>
        <w:tc>
          <w:tcPr>
            <w:tcW w:w="0" w:type="auto"/>
            <w:vAlign w:val="center"/>
          </w:tcPr>
          <w:p w14:paraId="63629B84"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Transformation</w:t>
            </w:r>
          </w:p>
        </w:tc>
        <w:tc>
          <w:tcPr>
            <w:tcW w:w="0" w:type="auto"/>
            <w:vAlign w:val="center"/>
          </w:tcPr>
          <w:p w14:paraId="58F50506"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 Root</w:t>
            </w:r>
          </w:p>
        </w:tc>
      </w:tr>
      <w:tr w:rsidR="006304D4" w14:paraId="1610883F" w14:textId="77777777">
        <w:trPr>
          <w:tblCellSpacing w:w="15" w:type="dxa"/>
        </w:trPr>
        <w:tc>
          <w:tcPr>
            <w:tcW w:w="0" w:type="auto"/>
            <w:vAlign w:val="center"/>
          </w:tcPr>
          <w:p w14:paraId="70A429BD"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unhappy</w:t>
            </w:r>
          </w:p>
        </w:tc>
        <w:tc>
          <w:tcPr>
            <w:tcW w:w="0" w:type="auto"/>
            <w:vAlign w:val="center"/>
          </w:tcPr>
          <w:p w14:paraId="64E21E4F"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un</w:t>
            </w:r>
          </w:p>
        </w:tc>
        <w:tc>
          <w:tcPr>
            <w:tcW w:w="0" w:type="auto"/>
            <w:vAlign w:val="center"/>
          </w:tcPr>
          <w:p w14:paraId="51B1B73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c>
          <w:tcPr>
            <w:tcW w:w="0" w:type="auto"/>
            <w:vAlign w:val="center"/>
          </w:tcPr>
          <w:p w14:paraId="29CE456C"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t>
            </w:r>
          </w:p>
        </w:tc>
        <w:tc>
          <w:tcPr>
            <w:tcW w:w="0" w:type="auto"/>
            <w:vAlign w:val="center"/>
          </w:tcPr>
          <w:p w14:paraId="6949F98D"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55F794B3"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r>
      <w:tr w:rsidR="006304D4" w14:paraId="3438B1A0" w14:textId="77777777">
        <w:trPr>
          <w:tblCellSpacing w:w="15" w:type="dxa"/>
        </w:trPr>
        <w:tc>
          <w:tcPr>
            <w:tcW w:w="0" w:type="auto"/>
            <w:vAlign w:val="center"/>
          </w:tcPr>
          <w:p w14:paraId="13479DF9"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happiness</w:t>
            </w:r>
          </w:p>
        </w:tc>
        <w:tc>
          <w:tcPr>
            <w:tcW w:w="0" w:type="auto"/>
            <w:vAlign w:val="center"/>
          </w:tcPr>
          <w:p w14:paraId="3D841F11"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t>
            </w:r>
          </w:p>
        </w:tc>
        <w:tc>
          <w:tcPr>
            <w:tcW w:w="0" w:type="auto"/>
            <w:vAlign w:val="center"/>
          </w:tcPr>
          <w:p w14:paraId="10A89F34"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c>
          <w:tcPr>
            <w:tcW w:w="0" w:type="auto"/>
            <w:vAlign w:val="center"/>
          </w:tcPr>
          <w:p w14:paraId="2FF04111"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ness</w:t>
            </w:r>
          </w:p>
        </w:tc>
        <w:tc>
          <w:tcPr>
            <w:tcW w:w="0" w:type="auto"/>
            <w:vAlign w:val="center"/>
          </w:tcPr>
          <w:p w14:paraId="2EFD0557"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3BC29E1E"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r>
      <w:tr w:rsidR="006304D4" w14:paraId="083C2B10" w14:textId="77777777">
        <w:trPr>
          <w:tblCellSpacing w:w="15" w:type="dxa"/>
        </w:trPr>
        <w:tc>
          <w:tcPr>
            <w:tcW w:w="0" w:type="auto"/>
            <w:vAlign w:val="center"/>
          </w:tcPr>
          <w:p w14:paraId="7E0320F6" w14:textId="77777777" w:rsidR="006304D4" w:rsidRDefault="00754718">
            <w:pPr>
              <w:spacing w:line="360" w:lineRule="auto"/>
              <w:jc w:val="both"/>
              <w:rPr>
                <w:rFonts w:ascii="Times New Roman" w:hAnsi="Times New Roman" w:cs="Times New Roman"/>
              </w:rPr>
            </w:pPr>
            <w:proofErr w:type="gramStart"/>
            <w:r>
              <w:rPr>
                <w:rFonts w:ascii="Times New Roman" w:eastAsia="SimSun" w:hAnsi="Times New Roman" w:cs="Times New Roman"/>
                <w:sz w:val="24"/>
                <w:szCs w:val="24"/>
                <w:lang w:val="en-US" w:eastAsia="zh-CN" w:bidi="ar"/>
              </w:rPr>
              <w:t>happily</w:t>
            </w:r>
            <w:proofErr w:type="gramEnd"/>
          </w:p>
        </w:tc>
        <w:tc>
          <w:tcPr>
            <w:tcW w:w="0" w:type="auto"/>
            <w:vAlign w:val="center"/>
          </w:tcPr>
          <w:p w14:paraId="59147567"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t>
            </w:r>
          </w:p>
        </w:tc>
        <w:tc>
          <w:tcPr>
            <w:tcW w:w="0" w:type="auto"/>
            <w:vAlign w:val="center"/>
          </w:tcPr>
          <w:p w14:paraId="00E8C9F6"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c>
          <w:tcPr>
            <w:tcW w:w="0" w:type="auto"/>
            <w:vAlign w:val="center"/>
          </w:tcPr>
          <w:p w14:paraId="7D98982A"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ly</w:t>
            </w:r>
            <w:proofErr w:type="spellEnd"/>
          </w:p>
        </w:tc>
        <w:tc>
          <w:tcPr>
            <w:tcW w:w="0" w:type="auto"/>
            <w:vAlign w:val="center"/>
          </w:tcPr>
          <w:p w14:paraId="62126D22"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77F189B0"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happy</w:t>
            </w:r>
          </w:p>
        </w:tc>
      </w:tr>
    </w:tbl>
    <w:p w14:paraId="074CBDB0" w14:textId="77777777" w:rsidR="006304D4" w:rsidRDefault="006304D4">
      <w:pPr>
        <w:jc w:val="both"/>
        <w:rPr>
          <w:rFonts w:ascii="Times New Roman" w:hAnsi="Times New Roman" w:cs="Times New Roman"/>
        </w:rPr>
      </w:pPr>
    </w:p>
    <w:p w14:paraId="2615B73F"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Explanation</w:t>
      </w:r>
    </w:p>
    <w:p w14:paraId="2A23A91B"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unhappy</w:t>
      </w:r>
    </w:p>
    <w:p w14:paraId="351B33A5"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un + happy</w:t>
      </w:r>
    </w:p>
    <w:p w14:paraId="6F991BAD" w14:textId="77777777" w:rsidR="006304D4" w:rsidRDefault="00754718">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Prefix: </w:t>
      </w:r>
      <w:r>
        <w:rPr>
          <w:rStyle w:val="Strong"/>
          <w:rFonts w:ascii="Times New Roman" w:hAnsi="Times New Roman" w:cs="Times New Roman"/>
        </w:rPr>
        <w:t>un</w:t>
      </w:r>
      <w:r>
        <w:rPr>
          <w:rFonts w:ascii="Times New Roman" w:hAnsi="Times New Roman" w:cs="Times New Roman"/>
        </w:rPr>
        <w:t xml:space="preserve"> </w:t>
      </w:r>
    </w:p>
    <w:p w14:paraId="5FC7BAC6" w14:textId="77777777" w:rsidR="006304D4" w:rsidRDefault="00754718">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Base Form: </w:t>
      </w:r>
      <w:r>
        <w:rPr>
          <w:rStyle w:val="Strong"/>
          <w:rFonts w:ascii="Times New Roman" w:hAnsi="Times New Roman" w:cs="Times New Roman"/>
        </w:rPr>
        <w:t>happy</w:t>
      </w:r>
      <w:r>
        <w:rPr>
          <w:rFonts w:ascii="Times New Roman" w:hAnsi="Times New Roman" w:cs="Times New Roman"/>
        </w:rPr>
        <w:t xml:space="preserve"> </w:t>
      </w:r>
    </w:p>
    <w:p w14:paraId="0C5532BF" w14:textId="77777777" w:rsidR="006304D4" w:rsidRDefault="00754718">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Type: </w:t>
      </w:r>
      <w:r>
        <w:rPr>
          <w:rStyle w:val="Strong"/>
          <w:rFonts w:ascii="Times New Roman" w:hAnsi="Times New Roman" w:cs="Times New Roman"/>
        </w:rPr>
        <w:t>Derivational</w:t>
      </w:r>
      <w:r>
        <w:rPr>
          <w:rFonts w:ascii="Times New Roman" w:hAnsi="Times New Roman" w:cs="Times New Roman"/>
        </w:rPr>
        <w:t xml:space="preserve"> </w:t>
      </w:r>
    </w:p>
    <w:p w14:paraId="3B8883AE" w14:textId="77777777" w:rsidR="006304D4" w:rsidRDefault="00754718">
      <w:pPr>
        <w:numPr>
          <w:ilvl w:val="0"/>
          <w:numId w:val="18"/>
        </w:numPr>
        <w:spacing w:beforeAutospacing="1" w:afterAutospacing="1"/>
        <w:jc w:val="both"/>
        <w:rPr>
          <w:rFonts w:ascii="Times New Roman" w:hAnsi="Times New Roman" w:cs="Times New Roman"/>
        </w:rPr>
      </w:pPr>
      <w:r>
        <w:rPr>
          <w:rFonts w:ascii="Times New Roman" w:hAnsi="Times New Roman" w:cs="Times New Roman"/>
        </w:rPr>
        <w:t xml:space="preserve">Meaning changes from positive to negative. </w:t>
      </w:r>
    </w:p>
    <w:p w14:paraId="7F30902F" w14:textId="77777777" w:rsidR="006304D4" w:rsidRDefault="00754718">
      <w:pPr>
        <w:pStyle w:val="Heading3"/>
        <w:jc w:val="both"/>
        <w:rPr>
          <w:rFonts w:ascii="Times New Roman" w:hAnsi="Times New Roman" w:cs="Times New Roman"/>
        </w:rPr>
      </w:pPr>
      <w:r>
        <w:rPr>
          <w:rFonts w:ascii="Times New Roman" w:hAnsi="Times New Roman" w:cs="Times New Roman"/>
          <w:b/>
          <w:bCs/>
        </w:rPr>
        <w:t>happiness</w:t>
      </w:r>
    </w:p>
    <w:p w14:paraId="05186373"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happy + ness</w:t>
      </w:r>
    </w:p>
    <w:p w14:paraId="13ABD65F" w14:textId="77777777" w:rsidR="006304D4" w:rsidRDefault="00754718">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Base Form: </w:t>
      </w:r>
      <w:r>
        <w:rPr>
          <w:rStyle w:val="Strong"/>
          <w:rFonts w:ascii="Times New Roman" w:hAnsi="Times New Roman" w:cs="Times New Roman"/>
        </w:rPr>
        <w:t>happy</w:t>
      </w:r>
      <w:r>
        <w:rPr>
          <w:rFonts w:ascii="Times New Roman" w:hAnsi="Times New Roman" w:cs="Times New Roman"/>
        </w:rPr>
        <w:t xml:space="preserve"> </w:t>
      </w:r>
    </w:p>
    <w:p w14:paraId="424BB8B4" w14:textId="77777777" w:rsidR="006304D4" w:rsidRDefault="00754718">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Suffix: </w:t>
      </w:r>
      <w:r>
        <w:rPr>
          <w:rStyle w:val="Strong"/>
          <w:rFonts w:ascii="Times New Roman" w:hAnsi="Times New Roman" w:cs="Times New Roman"/>
        </w:rPr>
        <w:t>ness</w:t>
      </w:r>
      <w:r>
        <w:rPr>
          <w:rFonts w:ascii="Times New Roman" w:hAnsi="Times New Roman" w:cs="Times New Roman"/>
        </w:rPr>
        <w:t xml:space="preserve"> </w:t>
      </w:r>
    </w:p>
    <w:p w14:paraId="6DF9A216" w14:textId="77777777" w:rsidR="006304D4" w:rsidRDefault="00754718">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Type: </w:t>
      </w:r>
      <w:r>
        <w:rPr>
          <w:rStyle w:val="Strong"/>
          <w:rFonts w:ascii="Times New Roman" w:hAnsi="Times New Roman" w:cs="Times New Roman"/>
        </w:rPr>
        <w:t>Derivational</w:t>
      </w:r>
      <w:r>
        <w:rPr>
          <w:rFonts w:ascii="Times New Roman" w:hAnsi="Times New Roman" w:cs="Times New Roman"/>
        </w:rPr>
        <w:t xml:space="preserve"> </w:t>
      </w:r>
    </w:p>
    <w:p w14:paraId="1CCC17E3" w14:textId="77777777" w:rsidR="006304D4" w:rsidRDefault="00754718">
      <w:pPr>
        <w:numPr>
          <w:ilvl w:val="0"/>
          <w:numId w:val="19"/>
        </w:numPr>
        <w:spacing w:beforeAutospacing="1" w:afterAutospacing="1"/>
        <w:jc w:val="both"/>
        <w:rPr>
          <w:rFonts w:ascii="Times New Roman" w:hAnsi="Times New Roman" w:cs="Times New Roman"/>
        </w:rPr>
      </w:pPr>
      <w:r>
        <w:rPr>
          <w:rFonts w:ascii="Times New Roman" w:hAnsi="Times New Roman" w:cs="Times New Roman"/>
        </w:rPr>
        <w:t xml:space="preserve">Changes adjective into noun. </w:t>
      </w:r>
    </w:p>
    <w:p w14:paraId="5CBD1689" w14:textId="77777777" w:rsidR="006304D4" w:rsidRDefault="006304D4">
      <w:pPr>
        <w:jc w:val="both"/>
        <w:rPr>
          <w:rFonts w:ascii="Times New Roman" w:hAnsi="Times New Roman" w:cs="Times New Roman"/>
        </w:rPr>
      </w:pPr>
    </w:p>
    <w:p w14:paraId="5D167303" w14:textId="77777777" w:rsidR="006304D4" w:rsidRDefault="00754718">
      <w:pPr>
        <w:pStyle w:val="Heading3"/>
        <w:jc w:val="both"/>
        <w:rPr>
          <w:rFonts w:ascii="Times New Roman" w:hAnsi="Times New Roman" w:cs="Times New Roman"/>
        </w:rPr>
      </w:pPr>
      <w:r>
        <w:rPr>
          <w:rFonts w:ascii="Times New Roman" w:hAnsi="Times New Roman" w:cs="Times New Roman"/>
          <w:b/>
          <w:bCs/>
        </w:rPr>
        <w:t>happily</w:t>
      </w:r>
    </w:p>
    <w:p w14:paraId="414733D9"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 xml:space="preserve">happy + </w:t>
      </w:r>
      <w:proofErr w:type="spellStart"/>
      <w:r>
        <w:rPr>
          <w:rStyle w:val="HTMLCode"/>
          <w:rFonts w:ascii="Times New Roman" w:hAnsi="Times New Roman" w:cs="Times New Roman" w:hint="default"/>
        </w:rPr>
        <w:t>ly</w:t>
      </w:r>
      <w:proofErr w:type="spellEnd"/>
    </w:p>
    <w:p w14:paraId="639CEC0A" w14:textId="77777777" w:rsidR="006304D4" w:rsidRDefault="00754718">
      <w:pPr>
        <w:numPr>
          <w:ilvl w:val="0"/>
          <w:numId w:val="20"/>
        </w:numPr>
        <w:spacing w:beforeAutospacing="1" w:afterAutospacing="1"/>
        <w:jc w:val="both"/>
        <w:rPr>
          <w:rFonts w:ascii="Times New Roman" w:hAnsi="Times New Roman" w:cs="Times New Roman"/>
        </w:rPr>
      </w:pPr>
      <w:r>
        <w:rPr>
          <w:rFonts w:ascii="Times New Roman" w:hAnsi="Times New Roman" w:cs="Times New Roman"/>
        </w:rPr>
        <w:t xml:space="preserve">Base Form: </w:t>
      </w:r>
      <w:r>
        <w:rPr>
          <w:rStyle w:val="Strong"/>
          <w:rFonts w:ascii="Times New Roman" w:hAnsi="Times New Roman" w:cs="Times New Roman"/>
        </w:rPr>
        <w:t>happy</w:t>
      </w:r>
      <w:r>
        <w:rPr>
          <w:rFonts w:ascii="Times New Roman" w:hAnsi="Times New Roman" w:cs="Times New Roman"/>
        </w:rPr>
        <w:t xml:space="preserve"> </w:t>
      </w:r>
    </w:p>
    <w:p w14:paraId="16181E2B" w14:textId="77777777" w:rsidR="006304D4" w:rsidRDefault="00754718">
      <w:pPr>
        <w:numPr>
          <w:ilvl w:val="0"/>
          <w:numId w:val="20"/>
        </w:numPr>
        <w:spacing w:beforeAutospacing="1" w:afterAutospacing="1"/>
        <w:jc w:val="both"/>
        <w:rPr>
          <w:rFonts w:ascii="Times New Roman" w:hAnsi="Times New Roman" w:cs="Times New Roman"/>
        </w:rPr>
      </w:pPr>
      <w:r>
        <w:rPr>
          <w:rFonts w:ascii="Times New Roman" w:hAnsi="Times New Roman" w:cs="Times New Roman"/>
        </w:rPr>
        <w:t xml:space="preserve">Suffix: </w:t>
      </w:r>
      <w:proofErr w:type="spellStart"/>
      <w:r>
        <w:rPr>
          <w:rStyle w:val="Strong"/>
          <w:rFonts w:ascii="Times New Roman" w:hAnsi="Times New Roman" w:cs="Times New Roman"/>
        </w:rPr>
        <w:t>ly</w:t>
      </w:r>
      <w:proofErr w:type="spellEnd"/>
      <w:r>
        <w:rPr>
          <w:rFonts w:ascii="Times New Roman" w:hAnsi="Times New Roman" w:cs="Times New Roman"/>
        </w:rPr>
        <w:t xml:space="preserve"> </w:t>
      </w:r>
    </w:p>
    <w:p w14:paraId="364A05A1" w14:textId="77777777" w:rsidR="006304D4" w:rsidRDefault="00754718">
      <w:pPr>
        <w:numPr>
          <w:ilvl w:val="0"/>
          <w:numId w:val="20"/>
        </w:numPr>
        <w:spacing w:beforeAutospacing="1" w:afterAutospacing="1"/>
        <w:jc w:val="both"/>
        <w:rPr>
          <w:rFonts w:ascii="Times New Roman" w:hAnsi="Times New Roman" w:cs="Times New Roman"/>
        </w:rPr>
      </w:pPr>
      <w:r>
        <w:rPr>
          <w:rFonts w:ascii="Times New Roman" w:hAnsi="Times New Roman" w:cs="Times New Roman"/>
        </w:rPr>
        <w:lastRenderedPageBreak/>
        <w:t xml:space="preserve">Type: </w:t>
      </w:r>
      <w:r>
        <w:rPr>
          <w:rStyle w:val="Strong"/>
          <w:rFonts w:ascii="Times New Roman" w:hAnsi="Times New Roman" w:cs="Times New Roman"/>
        </w:rPr>
        <w:t>Derivational</w:t>
      </w:r>
      <w:r>
        <w:rPr>
          <w:rFonts w:ascii="Times New Roman" w:hAnsi="Times New Roman" w:cs="Times New Roman"/>
        </w:rPr>
        <w:t xml:space="preserve"> </w:t>
      </w:r>
    </w:p>
    <w:p w14:paraId="50C6B932" w14:textId="77777777" w:rsidR="006304D4" w:rsidRDefault="00754718">
      <w:pPr>
        <w:numPr>
          <w:ilvl w:val="0"/>
          <w:numId w:val="20"/>
        </w:numPr>
        <w:spacing w:beforeAutospacing="1" w:afterAutospacing="1"/>
        <w:jc w:val="both"/>
        <w:rPr>
          <w:rFonts w:ascii="Times New Roman" w:hAnsi="Times New Roman" w:cs="Times New Roman"/>
        </w:rPr>
      </w:pPr>
      <w:r>
        <w:rPr>
          <w:rFonts w:ascii="Times New Roman" w:hAnsi="Times New Roman" w:cs="Times New Roman"/>
        </w:rPr>
        <w:t xml:space="preserve">Changes adjective into adverb. </w:t>
      </w:r>
    </w:p>
    <w:p w14:paraId="72BB867B"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Python Program</w:t>
      </w:r>
    </w:p>
    <w:p w14:paraId="1F231C4A" w14:textId="77777777" w:rsidR="006304D4" w:rsidRDefault="006304D4"/>
    <w:p w14:paraId="2101034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Rule-Based Morphological Parsing</w:t>
      </w:r>
    </w:p>
    <w:p w14:paraId="3EE662DA" w14:textId="77777777" w:rsidR="006304D4" w:rsidRDefault="006304D4">
      <w:pPr>
        <w:shd w:val="clear" w:color="auto" w:fill="121314"/>
        <w:spacing w:line="228" w:lineRule="atLeast"/>
        <w:rPr>
          <w:rFonts w:ascii="Consolas" w:eastAsia="Consolas" w:hAnsi="Consolas" w:cs="Consolas"/>
          <w:color w:val="BBBEBF"/>
          <w:sz w:val="16"/>
          <w:szCs w:val="16"/>
        </w:rPr>
      </w:pPr>
    </w:p>
    <w:p w14:paraId="276B0C4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50C3CE46" w14:textId="77777777" w:rsidR="006304D4" w:rsidRDefault="006304D4"/>
    <w:p w14:paraId="02CD274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"un"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"dis"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"mis"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im</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"non"</w:t>
      </w:r>
      <w:r>
        <w:rPr>
          <w:rFonts w:ascii="Consolas" w:eastAsia="Consolas" w:hAnsi="Consolas" w:cs="Consolas"/>
          <w:color w:val="BBBEBF"/>
          <w:sz w:val="16"/>
          <w:szCs w:val="16"/>
          <w:shd w:val="clear" w:color="auto" w:fill="121314"/>
          <w:lang w:val="en-US" w:eastAsia="zh-CN" w:bidi="ar"/>
        </w:rPr>
        <w:t>]</w:t>
      </w:r>
    </w:p>
    <w:p w14:paraId="13688C16" w14:textId="77777777" w:rsidR="006304D4" w:rsidRDefault="006304D4"/>
    <w:p w14:paraId="2CD2F1C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
    <w:p w14:paraId="33930CB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B5C31C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ment</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0AEF9DC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tion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2585A5E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sion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3396B8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"able"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CDDE14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ible</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0717F0C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ful</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C7BEA0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"less"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78CE57D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ly</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F0E08D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7875D94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5C1D42F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699F1DB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184354A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6A13C22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p>
    <w:p w14:paraId="130CBF3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6B117C45" w14:textId="77777777" w:rsidR="006304D4" w:rsidRDefault="006304D4"/>
    <w:p w14:paraId="18D95F9A"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66354639"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24D3EA2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"Type"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70CA8DCA"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25AE845B" w14:textId="77777777" w:rsidR="006304D4" w:rsidRDefault="006304D4"/>
    <w:p w14:paraId="3318683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4A62883A" w14:textId="77777777" w:rsidR="006304D4" w:rsidRDefault="006304D4"/>
    <w:p w14:paraId="4111042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44D8C89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4B936DA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71E310C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2F07DCCA" w14:textId="77777777" w:rsidR="006304D4" w:rsidRDefault="006304D4"/>
    <w:p w14:paraId="5BAE0F4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Check prefix</w:t>
      </w:r>
    </w:p>
    <w:p w14:paraId="3F8C946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prefixes</w:t>
      </w:r>
      <w:r>
        <w:rPr>
          <w:rFonts w:ascii="Consolas" w:eastAsia="Consolas" w:hAnsi="Consolas" w:cs="Consolas"/>
          <w:color w:val="BBBEBF"/>
          <w:sz w:val="16"/>
          <w:szCs w:val="16"/>
          <w:shd w:val="clear" w:color="auto" w:fill="121314"/>
          <w:lang w:val="en-US" w:eastAsia="zh-CN" w:bidi="ar"/>
        </w:rPr>
        <w:t>:</w:t>
      </w:r>
    </w:p>
    <w:p w14:paraId="0F25C7B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startswith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376BE6A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w:t>
      </w:r>
    </w:p>
    <w:p w14:paraId="417CD52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p</w:t>
      </w:r>
      <w:r>
        <w:rPr>
          <w:rFonts w:ascii="Consolas" w:eastAsia="Consolas" w:hAnsi="Consolas" w:cs="Consolas"/>
          <w:color w:val="BBBEBF"/>
          <w:sz w:val="16"/>
          <w:szCs w:val="16"/>
          <w:shd w:val="clear" w:color="auto" w:fill="121314"/>
          <w:lang w:val="en-US" w:eastAsia="zh-CN" w:bidi="ar"/>
        </w:rPr>
        <w:t>):]</w:t>
      </w:r>
    </w:p>
    <w:p w14:paraId="6D0A51B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p>
    <w:p w14:paraId="3FEDF92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277C2A02" w14:textId="77777777" w:rsidR="006304D4" w:rsidRDefault="006304D4"/>
    <w:p w14:paraId="6164443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Check suffix</w:t>
      </w:r>
    </w:p>
    <w:p w14:paraId="5E9A331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sorted</w:t>
      </w:r>
      <w:r>
        <w:rPr>
          <w:rFonts w:ascii="Consolas" w:eastAsia="Consolas" w:hAnsi="Consolas" w:cs="Consolas"/>
          <w:color w:val="BBBEBF"/>
          <w:sz w:val="16"/>
          <w:szCs w:val="16"/>
          <w:shd w:val="clear" w:color="auto" w:fill="121314"/>
          <w:lang w:val="en-US" w:eastAsia="zh-CN" w:bidi="ar"/>
        </w:rPr>
        <w:t>(</w:t>
      </w:r>
      <w:proofErr w:type="spellStart"/>
      <w:proofErr w:type="gramStart"/>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keys</w:t>
      </w:r>
      <w:proofErr w:type="spellEnd"/>
      <w:proofErr w:type="gram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key</w:t>
      </w:r>
      <w:r>
        <w:rPr>
          <w:rFonts w:ascii="Consolas" w:eastAsia="Consolas" w:hAnsi="Consolas" w:cs="Consolas"/>
          <w:color w:val="D4D4D4"/>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reverse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BBBEBF"/>
          <w:sz w:val="16"/>
          <w:szCs w:val="16"/>
          <w:shd w:val="clear" w:color="auto" w:fill="121314"/>
          <w:lang w:val="en-US" w:eastAsia="zh-CN" w:bidi="ar"/>
        </w:rPr>
        <w:t>):</w:t>
      </w:r>
    </w:p>
    <w:p w14:paraId="5CA616C0" w14:textId="77777777" w:rsidR="006304D4" w:rsidRDefault="006304D4"/>
    <w:p w14:paraId="6AC39C1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6D47FE1D" w14:textId="77777777" w:rsidR="006304D4" w:rsidRDefault="006304D4"/>
    <w:p w14:paraId="7DEC7D9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w:t>
      </w:r>
    </w:p>
    <w:p w14:paraId="749C039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2041C48B" w14:textId="77777777" w:rsidR="006304D4" w:rsidRDefault="006304D4"/>
    <w:p w14:paraId="161DCD8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proofErr w:type="spellStart"/>
      <w:proofErr w:type="gramEnd"/>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1061B2DF" w14:textId="77777777" w:rsidR="006304D4" w:rsidRDefault="006304D4"/>
    <w:p w14:paraId="0F17C2C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happiness -&gt; happy</w:t>
      </w:r>
    </w:p>
    <w:p w14:paraId="1D98BEE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07E0D05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"y"</w:t>
      </w:r>
    </w:p>
    <w:p w14:paraId="56A4FEA1" w14:textId="77777777" w:rsidR="006304D4" w:rsidRDefault="006304D4"/>
    <w:p w14:paraId="12C957B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running -&gt; run</w:t>
      </w:r>
    </w:p>
    <w:p w14:paraId="51367FD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and</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32D320B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689ADC80" w14:textId="77777777" w:rsidR="006304D4" w:rsidRDefault="006304D4"/>
    <w:p w14:paraId="180A1A6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56A3BD94" w14:textId="77777777" w:rsidR="006304D4" w:rsidRDefault="006304D4"/>
    <w:p w14:paraId="62ACC0A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p>
    <w:p w14:paraId="1867204F" w14:textId="77777777" w:rsidR="006304D4" w:rsidRDefault="006304D4"/>
    <w:p w14:paraId="474F2A2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4311D20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1DB2E33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prefix</w:t>
      </w:r>
      <w:r>
        <w:rPr>
          <w:rFonts w:ascii="Consolas" w:eastAsia="Consolas" w:hAnsi="Consolas" w:cs="Consolas"/>
          <w:color w:val="BBBEBF"/>
          <w:sz w:val="16"/>
          <w:szCs w:val="16"/>
          <w:shd w:val="clear" w:color="auto" w:fill="121314"/>
          <w:lang w:val="en-US" w:eastAsia="zh-CN" w:bidi="ar"/>
        </w:rPr>
        <w:t>,</w:t>
      </w:r>
    </w:p>
    <w:p w14:paraId="72C3367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base</w:t>
      </w:r>
      <w:r>
        <w:rPr>
          <w:rFonts w:ascii="Consolas" w:eastAsia="Consolas" w:hAnsi="Consolas" w:cs="Consolas"/>
          <w:color w:val="BBBEBF"/>
          <w:sz w:val="16"/>
          <w:szCs w:val="16"/>
          <w:shd w:val="clear" w:color="auto" w:fill="121314"/>
          <w:lang w:val="en-US" w:eastAsia="zh-CN" w:bidi="ar"/>
        </w:rPr>
        <w:t>,</w:t>
      </w:r>
    </w:p>
    <w:p w14:paraId="460DD87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1C350CB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w:t>
      </w:r>
    </w:p>
    <w:p w14:paraId="3A36968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p>
    <w:p w14:paraId="5B38EFF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325B92EE" w14:textId="77777777" w:rsidR="006304D4" w:rsidRDefault="006304D4">
      <w:pPr>
        <w:jc w:val="both"/>
        <w:rPr>
          <w:rFonts w:ascii="Times New Roman" w:hAnsi="Times New Roman" w:cs="Times New Roman"/>
        </w:rPr>
      </w:pPr>
    </w:p>
    <w:p w14:paraId="7E207C04"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Output</w:t>
      </w:r>
    </w:p>
    <w:p w14:paraId="3F429133" w14:textId="77777777" w:rsidR="006304D4" w:rsidRDefault="00754718">
      <w:pPr>
        <w:jc w:val="both"/>
        <w:rPr>
          <w:rFonts w:ascii="Times New Roman" w:hAnsi="Times New Roman" w:cs="Times New Roman"/>
        </w:rPr>
      </w:pPr>
      <w:r>
        <w:rPr>
          <w:noProof/>
        </w:rPr>
        <w:drawing>
          <wp:inline distT="0" distB="0" distL="114300" distR="114300" wp14:anchorId="548FE5A2" wp14:editId="2F695E5B">
            <wp:extent cx="5981700" cy="1485900"/>
            <wp:effectExtent l="0" t="0" r="7620" b="762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pic:cNvPicPr>
                      <a:picLocks noChangeAspect="1"/>
                    </pic:cNvPicPr>
                  </pic:nvPicPr>
                  <pic:blipFill>
                    <a:blip r:embed="rId6"/>
                    <a:stretch>
                      <a:fillRect/>
                    </a:stretch>
                  </pic:blipFill>
                  <pic:spPr>
                    <a:xfrm>
                      <a:off x="0" y="0"/>
                      <a:ext cx="5981700" cy="1485900"/>
                    </a:xfrm>
                    <a:prstGeom prst="rect">
                      <a:avLst/>
                    </a:prstGeom>
                    <a:noFill/>
                    <a:ln>
                      <a:noFill/>
                    </a:ln>
                  </pic:spPr>
                </pic:pic>
              </a:graphicData>
            </a:graphic>
          </wp:inline>
        </w:drawing>
      </w:r>
    </w:p>
    <w:p w14:paraId="77C93328"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Result</w:t>
      </w:r>
    </w:p>
    <w:p w14:paraId="7CBC795E" w14:textId="77777777" w:rsidR="006304D4" w:rsidRDefault="00754718">
      <w:pPr>
        <w:pStyle w:val="NormalWeb"/>
        <w:jc w:val="both"/>
      </w:pPr>
      <w:r>
        <w:t xml:space="preserve">The morphological parsing module successfully identifies prefixes, suffixes, and base forms using rule-based decomposition. It correctly classifies all transformations as </w:t>
      </w:r>
      <w:r>
        <w:rPr>
          <w:rStyle w:val="Strong"/>
        </w:rPr>
        <w:t>derivational</w:t>
      </w:r>
      <w:r>
        <w:t xml:space="preserve"> and normalizes the input words to the common root </w:t>
      </w:r>
      <w:r>
        <w:rPr>
          <w:rStyle w:val="Strong"/>
        </w:rPr>
        <w:t>happy</w:t>
      </w:r>
      <w:r>
        <w:t>, ensuring semantic consistency for sentiment analysis applications.</w:t>
      </w:r>
    </w:p>
    <w:p w14:paraId="65890475" w14:textId="77777777" w:rsidR="006304D4" w:rsidRDefault="00754718">
      <w:pPr>
        <w:pStyle w:val="NormalWeb"/>
        <w:jc w:val="both"/>
      </w:pPr>
      <w:r>
        <w:pict w14:anchorId="78558F1D">
          <v:rect id="_x0000_i1026" style="width:6in;height:1.5pt" o:hralign="center" o:hrstd="t" o:hr="t" fillcolor="#a0a0a0" stroked="f"/>
        </w:pict>
      </w:r>
    </w:p>
    <w:p w14:paraId="547CD957"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Q3. Stemming-Based Preprocessing Module</w:t>
      </w:r>
    </w:p>
    <w:p w14:paraId="54AABA77" w14:textId="77777777" w:rsidR="006304D4" w:rsidRDefault="00754718">
      <w:pPr>
        <w:pStyle w:val="Heading2"/>
        <w:jc w:val="both"/>
        <w:rPr>
          <w:rFonts w:ascii="Times New Roman" w:hAnsi="Times New Roman" w:cs="Times New Roman"/>
          <w:b/>
          <w:bCs/>
        </w:rPr>
      </w:pPr>
      <w:r>
        <w:rPr>
          <w:rFonts w:ascii="Times New Roman" w:hAnsi="Times New Roman" w:cs="Times New Roman"/>
          <w:b/>
          <w:bCs/>
        </w:rPr>
        <w:t>1. Problem Understanding</w:t>
      </w:r>
    </w:p>
    <w:p w14:paraId="34C05B98" w14:textId="77777777" w:rsidR="006304D4" w:rsidRDefault="00754718">
      <w:pPr>
        <w:pStyle w:val="NormalWeb"/>
        <w:jc w:val="both"/>
      </w:pPr>
      <w:r>
        <w:t xml:space="preserve">Stemming is the process of removing prefixes or suffixes from words to obtain their </w:t>
      </w:r>
      <w:r>
        <w:rPr>
          <w:rStyle w:val="Strong"/>
        </w:rPr>
        <w:t>stem (base form)</w:t>
      </w:r>
      <w:r>
        <w:t>.</w:t>
      </w:r>
    </w:p>
    <w:p w14:paraId="5286B36E" w14:textId="77777777" w:rsidR="006304D4" w:rsidRDefault="00754718">
      <w:pPr>
        <w:pStyle w:val="NormalWeb"/>
        <w:jc w:val="both"/>
      </w:pPr>
      <w:r>
        <w:t>For a search engine, different forms of the same word should be indexed under a common stem.</w:t>
      </w:r>
    </w:p>
    <w:p w14:paraId="149E5B4E" w14:textId="77777777" w:rsidR="006304D4" w:rsidRDefault="00754718">
      <w:pPr>
        <w:pStyle w:val="NormalWeb"/>
        <w:jc w:val="both"/>
      </w:pPr>
      <w:r>
        <w:t>Example:</w:t>
      </w:r>
    </w:p>
    <w:p w14:paraId="1A2178BC" w14:textId="77777777" w:rsidR="006304D4" w:rsidRDefault="00754718">
      <w:pPr>
        <w:numPr>
          <w:ilvl w:val="0"/>
          <w:numId w:val="21"/>
        </w:numPr>
        <w:spacing w:beforeAutospacing="1" w:afterAutospacing="1"/>
        <w:jc w:val="both"/>
        <w:rPr>
          <w:rFonts w:ascii="Times New Roman" w:hAnsi="Times New Roman" w:cs="Times New Roman"/>
        </w:rPr>
      </w:pPr>
      <w:r>
        <w:rPr>
          <w:rFonts w:ascii="Times New Roman" w:hAnsi="Times New Roman" w:cs="Times New Roman"/>
        </w:rPr>
        <w:t xml:space="preserve">played </w:t>
      </w:r>
    </w:p>
    <w:p w14:paraId="11217D05" w14:textId="77777777" w:rsidR="006304D4" w:rsidRDefault="00754718">
      <w:pPr>
        <w:numPr>
          <w:ilvl w:val="0"/>
          <w:numId w:val="21"/>
        </w:numPr>
        <w:spacing w:beforeAutospacing="1" w:afterAutospacing="1"/>
        <w:jc w:val="both"/>
        <w:rPr>
          <w:rFonts w:ascii="Times New Roman" w:hAnsi="Times New Roman" w:cs="Times New Roman"/>
        </w:rPr>
      </w:pPr>
      <w:r>
        <w:rPr>
          <w:rFonts w:ascii="Times New Roman" w:hAnsi="Times New Roman" w:cs="Times New Roman"/>
        </w:rPr>
        <w:t xml:space="preserve">player </w:t>
      </w:r>
    </w:p>
    <w:p w14:paraId="4CC5EF8C" w14:textId="77777777" w:rsidR="006304D4" w:rsidRDefault="00754718">
      <w:pPr>
        <w:numPr>
          <w:ilvl w:val="0"/>
          <w:numId w:val="21"/>
        </w:numPr>
        <w:spacing w:beforeAutospacing="1" w:afterAutospacing="1"/>
        <w:jc w:val="both"/>
        <w:rPr>
          <w:rFonts w:ascii="Times New Roman" w:hAnsi="Times New Roman" w:cs="Times New Roman"/>
        </w:rPr>
      </w:pPr>
      <w:r>
        <w:rPr>
          <w:rFonts w:ascii="Times New Roman" w:hAnsi="Times New Roman" w:cs="Times New Roman"/>
        </w:rPr>
        <w:t xml:space="preserve">playing </w:t>
      </w:r>
    </w:p>
    <w:p w14:paraId="6083B9AE" w14:textId="77777777" w:rsidR="006304D4" w:rsidRDefault="00754718">
      <w:pPr>
        <w:pStyle w:val="NormalWeb"/>
        <w:jc w:val="both"/>
      </w:pPr>
      <w:r>
        <w:t>All should be normalized to:</w:t>
      </w:r>
    </w:p>
    <w:p w14:paraId="387730A9"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play</w:t>
      </w:r>
    </w:p>
    <w:p w14:paraId="4F92A52D" w14:textId="77777777" w:rsidR="006304D4" w:rsidRDefault="00754718">
      <w:pPr>
        <w:pStyle w:val="NormalWeb"/>
        <w:jc w:val="both"/>
      </w:pPr>
      <w:r>
        <w:t>This improves search accuracy and document retrieval.</w:t>
      </w:r>
    </w:p>
    <w:p w14:paraId="47D78AC3"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2. Method Selection</w:t>
      </w:r>
    </w:p>
    <w:p w14:paraId="32F32565" w14:textId="77777777" w:rsidR="006304D4" w:rsidRDefault="00754718">
      <w:pPr>
        <w:pStyle w:val="NormalWeb"/>
        <w:jc w:val="both"/>
      </w:pPr>
      <w:r>
        <w:lastRenderedPageBreak/>
        <w:t xml:space="preserve">A </w:t>
      </w:r>
      <w:r>
        <w:rPr>
          <w:rStyle w:val="Strong"/>
        </w:rPr>
        <w:t>rule-based stemming algorithm</w:t>
      </w:r>
      <w:r>
        <w:t xml:space="preserve"> is used.</w:t>
      </w:r>
    </w:p>
    <w:p w14:paraId="34EE6344" w14:textId="77777777" w:rsidR="006304D4" w:rsidRDefault="00754718">
      <w:pPr>
        <w:pStyle w:val="NormalWeb"/>
        <w:jc w:val="both"/>
      </w:pPr>
      <w:r>
        <w:t>The algorithm:</w:t>
      </w:r>
    </w:p>
    <w:p w14:paraId="3862FDCC" w14:textId="77777777" w:rsidR="006304D4" w:rsidRDefault="00754718">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Identifies suffixes. </w:t>
      </w:r>
    </w:p>
    <w:p w14:paraId="48AF49A2" w14:textId="77777777" w:rsidR="006304D4" w:rsidRDefault="00754718">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Removes suffixes. </w:t>
      </w:r>
    </w:p>
    <w:p w14:paraId="07A8B37B" w14:textId="77777777" w:rsidR="006304D4" w:rsidRDefault="00754718">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Finds the stem. </w:t>
      </w:r>
    </w:p>
    <w:p w14:paraId="6DFA312D" w14:textId="77777777" w:rsidR="006304D4" w:rsidRDefault="00754718">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Classifies the transformation. </w:t>
      </w:r>
    </w:p>
    <w:p w14:paraId="323D6DBB" w14:textId="77777777" w:rsidR="006304D4" w:rsidRDefault="00754718">
      <w:pPr>
        <w:numPr>
          <w:ilvl w:val="0"/>
          <w:numId w:val="22"/>
        </w:numPr>
        <w:spacing w:beforeAutospacing="1" w:afterAutospacing="1"/>
        <w:jc w:val="both"/>
        <w:rPr>
          <w:rFonts w:ascii="Times New Roman" w:hAnsi="Times New Roman" w:cs="Times New Roman"/>
        </w:rPr>
      </w:pPr>
      <w:r>
        <w:rPr>
          <w:rFonts w:ascii="Times New Roman" w:hAnsi="Times New Roman" w:cs="Times New Roman"/>
        </w:rPr>
        <w:t xml:space="preserve">Produces a normalized form. </w:t>
      </w:r>
    </w:p>
    <w:p w14:paraId="79A76570"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3. Morphological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600"/>
        <w:gridCol w:w="1620"/>
        <w:gridCol w:w="1720"/>
        <w:gridCol w:w="1928"/>
      </w:tblGrid>
      <w:tr w:rsidR="006304D4" w14:paraId="1B430BBC" w14:textId="77777777">
        <w:trPr>
          <w:tblHeader/>
          <w:tblCellSpacing w:w="15" w:type="dxa"/>
        </w:trPr>
        <w:tc>
          <w:tcPr>
            <w:tcW w:w="0" w:type="auto"/>
            <w:vAlign w:val="center"/>
          </w:tcPr>
          <w:p w14:paraId="25EB76F8"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553FD68B"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Stem</w:t>
            </w:r>
          </w:p>
        </w:tc>
        <w:tc>
          <w:tcPr>
            <w:tcW w:w="0" w:type="auto"/>
            <w:vAlign w:val="center"/>
          </w:tcPr>
          <w:p w14:paraId="0D167328"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Removed Affix</w:t>
            </w:r>
          </w:p>
        </w:tc>
        <w:tc>
          <w:tcPr>
            <w:tcW w:w="0" w:type="auto"/>
            <w:vAlign w:val="center"/>
          </w:tcPr>
          <w:p w14:paraId="314C8526"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Transformation</w:t>
            </w:r>
          </w:p>
        </w:tc>
        <w:tc>
          <w:tcPr>
            <w:tcW w:w="0" w:type="auto"/>
            <w:vAlign w:val="center"/>
          </w:tcPr>
          <w:p w14:paraId="5F9CBE72"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 Form</w:t>
            </w:r>
          </w:p>
        </w:tc>
      </w:tr>
      <w:tr w:rsidR="006304D4" w14:paraId="33044A36" w14:textId="77777777">
        <w:trPr>
          <w:tblCellSpacing w:w="15" w:type="dxa"/>
        </w:trPr>
        <w:tc>
          <w:tcPr>
            <w:tcW w:w="0" w:type="auto"/>
            <w:vAlign w:val="center"/>
          </w:tcPr>
          <w:p w14:paraId="7625E97C"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played</w:t>
            </w:r>
          </w:p>
        </w:tc>
        <w:tc>
          <w:tcPr>
            <w:tcW w:w="0" w:type="auto"/>
            <w:vAlign w:val="center"/>
          </w:tcPr>
          <w:p w14:paraId="277B311C"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c>
          <w:tcPr>
            <w:tcW w:w="0" w:type="auto"/>
            <w:vAlign w:val="center"/>
          </w:tcPr>
          <w:p w14:paraId="3C17CAC6"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ed</w:t>
            </w:r>
          </w:p>
        </w:tc>
        <w:tc>
          <w:tcPr>
            <w:tcW w:w="0" w:type="auto"/>
            <w:vAlign w:val="center"/>
          </w:tcPr>
          <w:p w14:paraId="77CAF25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3FBF9001"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r>
      <w:tr w:rsidR="006304D4" w14:paraId="4CF1111E" w14:textId="77777777">
        <w:trPr>
          <w:tblCellSpacing w:w="15" w:type="dxa"/>
        </w:trPr>
        <w:tc>
          <w:tcPr>
            <w:tcW w:w="0" w:type="auto"/>
            <w:vAlign w:val="center"/>
          </w:tcPr>
          <w:p w14:paraId="469FB6E9"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player</w:t>
            </w:r>
          </w:p>
        </w:tc>
        <w:tc>
          <w:tcPr>
            <w:tcW w:w="0" w:type="auto"/>
            <w:vAlign w:val="center"/>
          </w:tcPr>
          <w:p w14:paraId="7838D272"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c>
          <w:tcPr>
            <w:tcW w:w="0" w:type="auto"/>
            <w:vAlign w:val="center"/>
          </w:tcPr>
          <w:p w14:paraId="36EE5C6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er</w:t>
            </w:r>
          </w:p>
        </w:tc>
        <w:tc>
          <w:tcPr>
            <w:tcW w:w="0" w:type="auto"/>
            <w:vAlign w:val="center"/>
          </w:tcPr>
          <w:p w14:paraId="715B67A1"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Derivational</w:t>
            </w:r>
          </w:p>
        </w:tc>
        <w:tc>
          <w:tcPr>
            <w:tcW w:w="0" w:type="auto"/>
            <w:vAlign w:val="center"/>
          </w:tcPr>
          <w:p w14:paraId="5AA37CA1"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r>
      <w:tr w:rsidR="006304D4" w14:paraId="79D0FCD6" w14:textId="77777777">
        <w:trPr>
          <w:tblCellSpacing w:w="15" w:type="dxa"/>
        </w:trPr>
        <w:tc>
          <w:tcPr>
            <w:tcW w:w="0" w:type="auto"/>
            <w:vAlign w:val="center"/>
          </w:tcPr>
          <w:p w14:paraId="572A8390"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playing</w:t>
            </w:r>
          </w:p>
        </w:tc>
        <w:tc>
          <w:tcPr>
            <w:tcW w:w="0" w:type="auto"/>
            <w:vAlign w:val="center"/>
          </w:tcPr>
          <w:p w14:paraId="15061916"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c>
          <w:tcPr>
            <w:tcW w:w="0" w:type="auto"/>
            <w:vAlign w:val="center"/>
          </w:tcPr>
          <w:p w14:paraId="25FD1871"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ing</w:t>
            </w:r>
            <w:proofErr w:type="spellEnd"/>
          </w:p>
        </w:tc>
        <w:tc>
          <w:tcPr>
            <w:tcW w:w="0" w:type="auto"/>
            <w:vAlign w:val="center"/>
          </w:tcPr>
          <w:p w14:paraId="799F6A68"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Inflectional</w:t>
            </w:r>
          </w:p>
        </w:tc>
        <w:tc>
          <w:tcPr>
            <w:tcW w:w="0" w:type="auto"/>
            <w:vAlign w:val="center"/>
          </w:tcPr>
          <w:p w14:paraId="73C2234B"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play</w:t>
            </w:r>
          </w:p>
        </w:tc>
      </w:tr>
    </w:tbl>
    <w:p w14:paraId="6180A30A" w14:textId="77777777" w:rsidR="006304D4" w:rsidRDefault="006304D4">
      <w:pPr>
        <w:jc w:val="both"/>
        <w:rPr>
          <w:rFonts w:ascii="Times New Roman" w:hAnsi="Times New Roman" w:cs="Times New Roman"/>
        </w:rPr>
      </w:pPr>
    </w:p>
    <w:p w14:paraId="1EFB95DE"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4. Explanation</w:t>
      </w:r>
    </w:p>
    <w:p w14:paraId="34B13A52" w14:textId="77777777" w:rsidR="006304D4" w:rsidRDefault="00754718">
      <w:pPr>
        <w:pStyle w:val="Heading3"/>
        <w:jc w:val="both"/>
        <w:rPr>
          <w:rFonts w:ascii="Times New Roman" w:hAnsi="Times New Roman" w:cs="Times New Roman"/>
        </w:rPr>
      </w:pPr>
      <w:r>
        <w:rPr>
          <w:rFonts w:ascii="Times New Roman" w:hAnsi="Times New Roman" w:cs="Times New Roman"/>
          <w:b/>
          <w:bCs/>
        </w:rPr>
        <w:t>played</w:t>
      </w:r>
    </w:p>
    <w:p w14:paraId="0E171902"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play + ed</w:t>
      </w:r>
    </w:p>
    <w:p w14:paraId="27272490" w14:textId="77777777" w:rsidR="006304D4" w:rsidRDefault="00754718">
      <w:pPr>
        <w:numPr>
          <w:ilvl w:val="0"/>
          <w:numId w:val="23"/>
        </w:numPr>
        <w:spacing w:beforeAutospacing="1" w:afterAutospacing="1"/>
        <w:jc w:val="both"/>
        <w:rPr>
          <w:rFonts w:ascii="Times New Roman" w:hAnsi="Times New Roman" w:cs="Times New Roman"/>
        </w:rPr>
      </w:pPr>
      <w:r>
        <w:rPr>
          <w:rFonts w:ascii="Times New Roman" w:hAnsi="Times New Roman" w:cs="Times New Roman"/>
        </w:rPr>
        <w:t xml:space="preserve">Stem: play </w:t>
      </w:r>
    </w:p>
    <w:p w14:paraId="23B2830D" w14:textId="77777777" w:rsidR="006304D4" w:rsidRDefault="00754718">
      <w:pPr>
        <w:numPr>
          <w:ilvl w:val="0"/>
          <w:numId w:val="23"/>
        </w:numPr>
        <w:spacing w:beforeAutospacing="1" w:afterAutospacing="1"/>
        <w:jc w:val="both"/>
        <w:rPr>
          <w:rFonts w:ascii="Times New Roman" w:hAnsi="Times New Roman" w:cs="Times New Roman"/>
        </w:rPr>
      </w:pPr>
      <w:r>
        <w:rPr>
          <w:rFonts w:ascii="Times New Roman" w:hAnsi="Times New Roman" w:cs="Times New Roman"/>
        </w:rPr>
        <w:t xml:space="preserve">Removed Affix: ed </w:t>
      </w:r>
    </w:p>
    <w:p w14:paraId="125A624A" w14:textId="77777777" w:rsidR="006304D4" w:rsidRDefault="00754718">
      <w:pPr>
        <w:numPr>
          <w:ilvl w:val="0"/>
          <w:numId w:val="23"/>
        </w:numPr>
        <w:spacing w:beforeAutospacing="1" w:afterAutospacing="1"/>
        <w:jc w:val="both"/>
        <w:rPr>
          <w:rFonts w:ascii="Times New Roman" w:hAnsi="Times New Roman" w:cs="Times New Roman"/>
        </w:rPr>
      </w:pPr>
      <w:r>
        <w:rPr>
          <w:rFonts w:ascii="Times New Roman" w:hAnsi="Times New Roman" w:cs="Times New Roman"/>
        </w:rPr>
        <w:t xml:space="preserve">Type: Inflectional </w:t>
      </w:r>
    </w:p>
    <w:p w14:paraId="30797F2F" w14:textId="77777777" w:rsidR="006304D4" w:rsidRDefault="00754718">
      <w:pPr>
        <w:pStyle w:val="Heading3"/>
        <w:jc w:val="both"/>
        <w:rPr>
          <w:rFonts w:ascii="Times New Roman" w:hAnsi="Times New Roman" w:cs="Times New Roman"/>
        </w:rPr>
      </w:pPr>
      <w:r>
        <w:rPr>
          <w:rFonts w:ascii="Times New Roman" w:hAnsi="Times New Roman" w:cs="Times New Roman"/>
          <w:b/>
          <w:bCs/>
        </w:rPr>
        <w:t>player</w:t>
      </w:r>
    </w:p>
    <w:p w14:paraId="401100CC"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play + er</w:t>
      </w:r>
    </w:p>
    <w:p w14:paraId="675859F7" w14:textId="77777777" w:rsidR="006304D4" w:rsidRDefault="00754718">
      <w:pPr>
        <w:numPr>
          <w:ilvl w:val="0"/>
          <w:numId w:val="24"/>
        </w:numPr>
        <w:spacing w:beforeAutospacing="1" w:afterAutospacing="1"/>
        <w:jc w:val="both"/>
        <w:rPr>
          <w:rFonts w:ascii="Times New Roman" w:hAnsi="Times New Roman" w:cs="Times New Roman"/>
        </w:rPr>
      </w:pPr>
      <w:r>
        <w:rPr>
          <w:rFonts w:ascii="Times New Roman" w:hAnsi="Times New Roman" w:cs="Times New Roman"/>
        </w:rPr>
        <w:t xml:space="preserve">Stem: play </w:t>
      </w:r>
    </w:p>
    <w:p w14:paraId="438039FD" w14:textId="77777777" w:rsidR="006304D4" w:rsidRDefault="00754718">
      <w:pPr>
        <w:numPr>
          <w:ilvl w:val="0"/>
          <w:numId w:val="24"/>
        </w:numPr>
        <w:spacing w:beforeAutospacing="1" w:afterAutospacing="1"/>
        <w:jc w:val="both"/>
        <w:rPr>
          <w:rFonts w:ascii="Times New Roman" w:hAnsi="Times New Roman" w:cs="Times New Roman"/>
        </w:rPr>
      </w:pPr>
      <w:r>
        <w:rPr>
          <w:rFonts w:ascii="Times New Roman" w:hAnsi="Times New Roman" w:cs="Times New Roman"/>
        </w:rPr>
        <w:t xml:space="preserve">Removed Affix: er </w:t>
      </w:r>
    </w:p>
    <w:p w14:paraId="293D6FE9" w14:textId="77777777" w:rsidR="006304D4" w:rsidRDefault="00754718">
      <w:pPr>
        <w:numPr>
          <w:ilvl w:val="0"/>
          <w:numId w:val="24"/>
        </w:numPr>
        <w:spacing w:beforeAutospacing="1" w:afterAutospacing="1"/>
        <w:jc w:val="both"/>
        <w:rPr>
          <w:rFonts w:ascii="Times New Roman" w:hAnsi="Times New Roman" w:cs="Times New Roman"/>
        </w:rPr>
      </w:pPr>
      <w:r>
        <w:rPr>
          <w:rFonts w:ascii="Times New Roman" w:hAnsi="Times New Roman" w:cs="Times New Roman"/>
        </w:rPr>
        <w:t xml:space="preserve">Type: Derivational </w:t>
      </w:r>
    </w:p>
    <w:p w14:paraId="34FAFEAF"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playing</w:t>
      </w:r>
    </w:p>
    <w:p w14:paraId="1C094C87"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 xml:space="preserve">play + </w:t>
      </w:r>
      <w:proofErr w:type="spellStart"/>
      <w:r>
        <w:rPr>
          <w:rStyle w:val="HTMLCode"/>
          <w:rFonts w:ascii="Times New Roman" w:hAnsi="Times New Roman" w:cs="Times New Roman" w:hint="default"/>
        </w:rPr>
        <w:t>ing</w:t>
      </w:r>
      <w:proofErr w:type="spellEnd"/>
    </w:p>
    <w:p w14:paraId="2BC99F6D" w14:textId="77777777" w:rsidR="006304D4" w:rsidRDefault="00754718">
      <w:pPr>
        <w:numPr>
          <w:ilvl w:val="0"/>
          <w:numId w:val="25"/>
        </w:numPr>
        <w:spacing w:beforeAutospacing="1" w:afterAutospacing="1"/>
        <w:jc w:val="both"/>
        <w:rPr>
          <w:rFonts w:ascii="Times New Roman" w:hAnsi="Times New Roman" w:cs="Times New Roman"/>
        </w:rPr>
      </w:pPr>
      <w:r>
        <w:rPr>
          <w:rFonts w:ascii="Times New Roman" w:hAnsi="Times New Roman" w:cs="Times New Roman"/>
        </w:rPr>
        <w:t xml:space="preserve">Stem: play </w:t>
      </w:r>
    </w:p>
    <w:p w14:paraId="70F5DDE7" w14:textId="77777777" w:rsidR="006304D4" w:rsidRDefault="00754718">
      <w:pPr>
        <w:numPr>
          <w:ilvl w:val="0"/>
          <w:numId w:val="25"/>
        </w:numPr>
        <w:spacing w:beforeAutospacing="1" w:afterAutospacing="1"/>
        <w:jc w:val="both"/>
        <w:rPr>
          <w:rFonts w:ascii="Times New Roman" w:hAnsi="Times New Roman" w:cs="Times New Roman"/>
        </w:rPr>
      </w:pPr>
      <w:r>
        <w:rPr>
          <w:rFonts w:ascii="Times New Roman" w:hAnsi="Times New Roman" w:cs="Times New Roman"/>
        </w:rPr>
        <w:t xml:space="preserve">Removed Affix: </w:t>
      </w:r>
      <w:proofErr w:type="spellStart"/>
      <w:r>
        <w:rPr>
          <w:rFonts w:ascii="Times New Roman" w:hAnsi="Times New Roman" w:cs="Times New Roman"/>
        </w:rPr>
        <w:t>ing</w:t>
      </w:r>
      <w:proofErr w:type="spellEnd"/>
      <w:r>
        <w:rPr>
          <w:rFonts w:ascii="Times New Roman" w:hAnsi="Times New Roman" w:cs="Times New Roman"/>
        </w:rPr>
        <w:t xml:space="preserve"> </w:t>
      </w:r>
    </w:p>
    <w:p w14:paraId="234EE7CC" w14:textId="77777777" w:rsidR="006304D4" w:rsidRDefault="00754718">
      <w:pPr>
        <w:numPr>
          <w:ilvl w:val="0"/>
          <w:numId w:val="25"/>
        </w:numPr>
        <w:spacing w:beforeAutospacing="1" w:afterAutospacing="1"/>
        <w:jc w:val="both"/>
        <w:rPr>
          <w:rFonts w:ascii="Times New Roman" w:hAnsi="Times New Roman" w:cs="Times New Roman"/>
        </w:rPr>
      </w:pPr>
      <w:r>
        <w:rPr>
          <w:rFonts w:ascii="Times New Roman" w:hAnsi="Times New Roman" w:cs="Times New Roman"/>
        </w:rPr>
        <w:t xml:space="preserve">Type: Inflectional </w:t>
      </w:r>
    </w:p>
    <w:p w14:paraId="251F40C6" w14:textId="77777777" w:rsidR="006304D4" w:rsidRDefault="00754718">
      <w:pPr>
        <w:pStyle w:val="Heading1"/>
        <w:numPr>
          <w:ilvl w:val="0"/>
          <w:numId w:val="17"/>
        </w:numPr>
        <w:jc w:val="both"/>
        <w:rPr>
          <w:rFonts w:ascii="Times New Roman" w:hAnsi="Times New Roman" w:cs="Times New Roman"/>
          <w:b/>
          <w:bCs/>
        </w:rPr>
      </w:pPr>
      <w:r>
        <w:rPr>
          <w:rFonts w:ascii="Times New Roman" w:hAnsi="Times New Roman" w:cs="Times New Roman"/>
          <w:b/>
          <w:bCs/>
        </w:rPr>
        <w:t>Python Program</w:t>
      </w:r>
    </w:p>
    <w:p w14:paraId="3B04A03B" w14:textId="77777777" w:rsidR="006304D4" w:rsidRDefault="006304D4">
      <w:pPr>
        <w:ind w:left="360"/>
      </w:pPr>
    </w:p>
    <w:p w14:paraId="3B83C90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Rule-Based Stemming Module</w:t>
      </w:r>
    </w:p>
    <w:p w14:paraId="49C40A54" w14:textId="77777777" w:rsidR="006304D4" w:rsidRDefault="006304D4">
      <w:pPr>
        <w:shd w:val="clear" w:color="auto" w:fill="121314"/>
        <w:spacing w:line="228" w:lineRule="atLeast"/>
        <w:rPr>
          <w:rFonts w:ascii="Consolas" w:eastAsia="Consolas" w:hAnsi="Consolas" w:cs="Consolas"/>
          <w:color w:val="BBBEBF"/>
          <w:sz w:val="16"/>
          <w:szCs w:val="16"/>
        </w:rPr>
      </w:pPr>
    </w:p>
    <w:p w14:paraId="00CD0AD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55268BA9" w14:textId="77777777" w:rsidR="006304D4" w:rsidRDefault="006304D4"/>
    <w:p w14:paraId="42C8C84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
    <w:p w14:paraId="2BB7669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5E6934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ment</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69ADEDE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tion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08BA2B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sion</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7EDEF0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"able"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DF7508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ible</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33DA4B3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ful</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883C7C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"less"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52941ED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ly</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1770207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A5D6FF"/>
          <w:sz w:val="16"/>
          <w:szCs w:val="16"/>
          <w:shd w:val="clear" w:color="auto" w:fill="121314"/>
          <w:lang w:val="en-US" w:eastAsia="zh-CN" w:bidi="ar"/>
        </w:rPr>
        <w:t>"er"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"Derivational"</w:t>
      </w:r>
      <w:r>
        <w:rPr>
          <w:rFonts w:ascii="Consolas" w:eastAsia="Consolas" w:hAnsi="Consolas" w:cs="Consolas"/>
          <w:color w:val="BBBEBF"/>
          <w:sz w:val="16"/>
          <w:szCs w:val="16"/>
          <w:shd w:val="clear" w:color="auto" w:fill="121314"/>
          <w:lang w:val="en-US" w:eastAsia="zh-CN" w:bidi="ar"/>
        </w:rPr>
        <w:t>,</w:t>
      </w:r>
    </w:p>
    <w:p w14:paraId="439AEA9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2927AAB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71CDA10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78A73BE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r>
        <w:rPr>
          <w:rFonts w:ascii="Consolas" w:eastAsia="Consolas" w:hAnsi="Consolas" w:cs="Consolas"/>
          <w:color w:val="BBBEBF"/>
          <w:sz w:val="16"/>
          <w:szCs w:val="16"/>
          <w:shd w:val="clear" w:color="auto" w:fill="121314"/>
          <w:lang w:val="en-US" w:eastAsia="zh-CN" w:bidi="ar"/>
        </w:rPr>
        <w:t>,</w:t>
      </w:r>
    </w:p>
    <w:p w14:paraId="42B19C6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"Inflectional"</w:t>
      </w:r>
    </w:p>
    <w:p w14:paraId="32CAF28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2EC68187" w14:textId="77777777" w:rsidR="006304D4" w:rsidRDefault="006304D4"/>
    <w:p w14:paraId="1063EE24"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64B3833D"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55BEA2C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"Removed Affix"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0D77DAE1"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4A14A5C1" w14:textId="77777777" w:rsidR="006304D4" w:rsidRDefault="006304D4"/>
    <w:p w14:paraId="1527C9E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3279BF98" w14:textId="77777777" w:rsidR="006304D4" w:rsidRDefault="006304D4"/>
    <w:p w14:paraId="03B7FCC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4469B1A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25D1B04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7863A439" w14:textId="77777777" w:rsidR="006304D4" w:rsidRDefault="006304D4"/>
    <w:p w14:paraId="21A00D2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Check suffixes (longest first)</w:t>
      </w:r>
    </w:p>
    <w:p w14:paraId="1425611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sorted</w:t>
      </w:r>
      <w:r>
        <w:rPr>
          <w:rFonts w:ascii="Consolas" w:eastAsia="Consolas" w:hAnsi="Consolas" w:cs="Consolas"/>
          <w:color w:val="BBBEBF"/>
          <w:sz w:val="16"/>
          <w:szCs w:val="16"/>
          <w:shd w:val="clear" w:color="auto" w:fill="121314"/>
          <w:lang w:val="en-US" w:eastAsia="zh-CN" w:bidi="ar"/>
        </w:rPr>
        <w:t>(</w:t>
      </w:r>
      <w:proofErr w:type="spellStart"/>
      <w:proofErr w:type="gramStart"/>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keys</w:t>
      </w:r>
      <w:proofErr w:type="spellEnd"/>
      <w:proofErr w:type="gram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key</w:t>
      </w:r>
      <w:r>
        <w:rPr>
          <w:rFonts w:ascii="Consolas" w:eastAsia="Consolas" w:hAnsi="Consolas" w:cs="Consolas"/>
          <w:color w:val="D4D4D4"/>
          <w:sz w:val="16"/>
          <w:szCs w:val="16"/>
          <w:shd w:val="clear" w:color="auto" w:fill="121314"/>
          <w:lang w:val="en-US" w:eastAsia="zh-CN" w:bidi="ar"/>
        </w:rPr>
        <w:t>=</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reverse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BBBEBF"/>
          <w:sz w:val="16"/>
          <w:szCs w:val="16"/>
          <w:shd w:val="clear" w:color="auto" w:fill="121314"/>
          <w:lang w:val="en-US" w:eastAsia="zh-CN" w:bidi="ar"/>
        </w:rPr>
        <w:t>):</w:t>
      </w:r>
    </w:p>
    <w:p w14:paraId="790B8E77" w14:textId="77777777" w:rsidR="006304D4" w:rsidRDefault="006304D4"/>
    <w:p w14:paraId="4B6571E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0DCE87F4" w14:textId="77777777" w:rsidR="006304D4" w:rsidRDefault="006304D4"/>
    <w:p w14:paraId="47424C7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p>
    <w:p w14:paraId="557D681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suffixes</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470F5741" w14:textId="77777777" w:rsidR="006304D4" w:rsidRDefault="006304D4"/>
    <w:p w14:paraId="3293401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proofErr w:type="spellStart"/>
      <w:proofErr w:type="gramEnd"/>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560E8646" w14:textId="77777777" w:rsidR="006304D4" w:rsidRDefault="006304D4"/>
    <w:p w14:paraId="0642160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happiness -&gt; happy</w:t>
      </w:r>
    </w:p>
    <w:p w14:paraId="3054DCC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42A6488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"y"</w:t>
      </w:r>
    </w:p>
    <w:p w14:paraId="003A6B5F" w14:textId="77777777" w:rsidR="006304D4" w:rsidRDefault="006304D4"/>
    <w:p w14:paraId="5C35D1A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running -&gt; run</w:t>
      </w:r>
    </w:p>
    <w:p w14:paraId="17BA0CE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D2A8FF"/>
          <w:sz w:val="16"/>
          <w:szCs w:val="16"/>
          <w:shd w:val="clear" w:color="auto" w:fill="121314"/>
          <w:lang w:val="en-US" w:eastAsia="zh-CN" w:bidi="ar"/>
        </w:rPr>
        <w:t>len</w:t>
      </w:r>
      <w:proofErr w:type="spell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and</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578ECCF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1C5A1D03" w14:textId="77777777" w:rsidR="006304D4" w:rsidRDefault="006304D4"/>
    <w:p w14:paraId="4817CA8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p>
    <w:p w14:paraId="53C1F0CA" w14:textId="77777777" w:rsidR="006304D4" w:rsidRDefault="006304D4"/>
    <w:p w14:paraId="523F5B5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63A0BA6D" w14:textId="77777777" w:rsidR="006304D4" w:rsidRDefault="006304D4"/>
    <w:p w14:paraId="281CD7E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18}{</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7594108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4C4C350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
    <w:p w14:paraId="229A7FB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affix</w:t>
      </w:r>
      <w:r>
        <w:rPr>
          <w:rFonts w:ascii="Consolas" w:eastAsia="Consolas" w:hAnsi="Consolas" w:cs="Consolas"/>
          <w:color w:val="BBBEBF"/>
          <w:sz w:val="16"/>
          <w:szCs w:val="16"/>
          <w:shd w:val="clear" w:color="auto" w:fill="121314"/>
          <w:lang w:val="en-US" w:eastAsia="zh-CN" w:bidi="ar"/>
        </w:rPr>
        <w:t>,</w:t>
      </w:r>
    </w:p>
    <w:p w14:paraId="1C218DB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transformation</w:t>
      </w:r>
      <w:r>
        <w:rPr>
          <w:rFonts w:ascii="Consolas" w:eastAsia="Consolas" w:hAnsi="Consolas" w:cs="Consolas"/>
          <w:color w:val="BBBEBF"/>
          <w:sz w:val="16"/>
          <w:szCs w:val="16"/>
          <w:shd w:val="clear" w:color="auto" w:fill="121314"/>
          <w:lang w:val="en-US" w:eastAsia="zh-CN" w:bidi="ar"/>
        </w:rPr>
        <w:t>,</w:t>
      </w:r>
    </w:p>
    <w:p w14:paraId="4E461B8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p>
    <w:p w14:paraId="729A6AB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28FD17E5"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7.Output</w:t>
      </w:r>
    </w:p>
    <w:p w14:paraId="108A7A32" w14:textId="77777777" w:rsidR="006304D4" w:rsidRDefault="00754718">
      <w:pPr>
        <w:jc w:val="both"/>
        <w:rPr>
          <w:rFonts w:ascii="Times New Roman" w:hAnsi="Times New Roman" w:cs="Times New Roman"/>
        </w:rPr>
      </w:pPr>
      <w:r>
        <w:rPr>
          <w:noProof/>
        </w:rPr>
        <w:drawing>
          <wp:inline distT="0" distB="0" distL="114300" distR="114300" wp14:anchorId="0560455F" wp14:editId="59520E79">
            <wp:extent cx="5486400" cy="1165860"/>
            <wp:effectExtent l="0" t="0" r="0" b="7620"/>
            <wp:docPr id="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6"/>
                    <pic:cNvPicPr>
                      <a:picLocks noChangeAspect="1"/>
                    </pic:cNvPicPr>
                  </pic:nvPicPr>
                  <pic:blipFill>
                    <a:blip r:embed="rId7"/>
                    <a:stretch>
                      <a:fillRect/>
                    </a:stretch>
                  </pic:blipFill>
                  <pic:spPr>
                    <a:xfrm>
                      <a:off x="0" y="0"/>
                      <a:ext cx="5486400" cy="1165860"/>
                    </a:xfrm>
                    <a:prstGeom prst="rect">
                      <a:avLst/>
                    </a:prstGeom>
                    <a:noFill/>
                    <a:ln>
                      <a:noFill/>
                    </a:ln>
                  </pic:spPr>
                </pic:pic>
              </a:graphicData>
            </a:graphic>
          </wp:inline>
        </w:drawing>
      </w:r>
    </w:p>
    <w:p w14:paraId="2B7E8703" w14:textId="77777777" w:rsidR="006304D4" w:rsidRDefault="00754718">
      <w:pPr>
        <w:pStyle w:val="Heading1"/>
        <w:numPr>
          <w:ilvl w:val="0"/>
          <w:numId w:val="14"/>
        </w:numPr>
        <w:jc w:val="both"/>
        <w:rPr>
          <w:rFonts w:ascii="Times New Roman" w:hAnsi="Times New Roman" w:cs="Times New Roman"/>
          <w:b/>
          <w:bCs/>
        </w:rPr>
      </w:pPr>
      <w:r>
        <w:rPr>
          <w:rFonts w:ascii="Times New Roman" w:hAnsi="Times New Roman" w:cs="Times New Roman"/>
          <w:b/>
          <w:bCs/>
        </w:rPr>
        <w:t>Result</w:t>
      </w:r>
    </w:p>
    <w:p w14:paraId="300E566E" w14:textId="77777777" w:rsidR="006304D4" w:rsidRDefault="006304D4"/>
    <w:p w14:paraId="311699B8" w14:textId="77777777" w:rsidR="006304D4" w:rsidRDefault="00754718">
      <w:pPr>
        <w:pStyle w:val="NormalWeb"/>
        <w:jc w:val="both"/>
      </w:pPr>
      <w:r>
        <w:lastRenderedPageBreak/>
        <w:t xml:space="preserve">The stemming-based preprocessing module successfully removes suffixes, extracts the common stem, classifies each transformation as </w:t>
      </w:r>
      <w:r>
        <w:rPr>
          <w:rStyle w:val="Strong"/>
        </w:rPr>
        <w:t>inflectional</w:t>
      </w:r>
      <w:r>
        <w:t xml:space="preserve"> or </w:t>
      </w:r>
      <w:r>
        <w:rPr>
          <w:rStyle w:val="Strong"/>
        </w:rPr>
        <w:t>derivational</w:t>
      </w:r>
      <w:r>
        <w:t xml:space="preserve">, and normalizes all word forms to </w:t>
      </w:r>
      <w:r>
        <w:rPr>
          <w:rStyle w:val="Strong"/>
        </w:rPr>
        <w:t>play</w:t>
      </w:r>
      <w:r>
        <w:t>. This reduces vocabulary size and improves indexing and information retrieval in search engines.</w:t>
      </w:r>
    </w:p>
    <w:p w14:paraId="4B1406ED" w14:textId="77777777" w:rsidR="006304D4" w:rsidRDefault="00754718">
      <w:pPr>
        <w:pStyle w:val="NormalWeb"/>
        <w:jc w:val="both"/>
      </w:pPr>
      <w:r>
        <w:pict w14:anchorId="3C02244E">
          <v:rect id="_x0000_i1027" style="width:6in;height:1.5pt" o:hralign="center" o:hrstd="t" o:hr="t" fillcolor="#a0a0a0" stroked="f"/>
        </w:pict>
      </w:r>
    </w:p>
    <w:p w14:paraId="5A5A9F31"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Q4. Finite-State Morphological Parsing Module</w:t>
      </w:r>
    </w:p>
    <w:p w14:paraId="619A069F" w14:textId="77777777" w:rsidR="006304D4" w:rsidRDefault="00754718">
      <w:pPr>
        <w:pStyle w:val="Heading2"/>
        <w:jc w:val="both"/>
        <w:rPr>
          <w:rFonts w:ascii="Times New Roman" w:hAnsi="Times New Roman" w:cs="Times New Roman"/>
          <w:b/>
          <w:bCs/>
        </w:rPr>
      </w:pPr>
      <w:r>
        <w:rPr>
          <w:rFonts w:ascii="Times New Roman" w:hAnsi="Times New Roman" w:cs="Times New Roman"/>
          <w:b/>
          <w:bCs/>
        </w:rPr>
        <w:t>1. Problem Understanding</w:t>
      </w:r>
    </w:p>
    <w:p w14:paraId="6CFCEA36" w14:textId="77777777" w:rsidR="006304D4" w:rsidRDefault="00754718">
      <w:pPr>
        <w:pStyle w:val="NormalWeb"/>
        <w:jc w:val="both"/>
      </w:pPr>
      <w:r>
        <w:t xml:space="preserve">Finite-State Morphological Parsing uses a </w:t>
      </w:r>
      <w:r>
        <w:rPr>
          <w:rStyle w:val="Strong"/>
        </w:rPr>
        <w:t>Finite State Machine (FSM)</w:t>
      </w:r>
      <w:r>
        <w:t xml:space="preserve"> to analyze words by moving through different states based on prefixes, suffixes, and irregular forms.</w:t>
      </w:r>
    </w:p>
    <w:p w14:paraId="3DB1FB66" w14:textId="77777777" w:rsidR="006304D4" w:rsidRDefault="00754718">
      <w:pPr>
        <w:pStyle w:val="NormalWeb"/>
        <w:jc w:val="both"/>
      </w:pPr>
      <w:r>
        <w:t>For the given words:</w:t>
      </w:r>
    </w:p>
    <w:p w14:paraId="7006538A" w14:textId="77777777" w:rsidR="006304D4" w:rsidRDefault="00754718">
      <w:pPr>
        <w:numPr>
          <w:ilvl w:val="0"/>
          <w:numId w:val="26"/>
        </w:numPr>
        <w:spacing w:beforeAutospacing="1" w:afterAutospacing="1"/>
        <w:jc w:val="both"/>
        <w:rPr>
          <w:rFonts w:ascii="Times New Roman" w:hAnsi="Times New Roman" w:cs="Times New Roman"/>
        </w:rPr>
      </w:pPr>
      <w:r>
        <w:rPr>
          <w:rFonts w:ascii="Times New Roman" w:hAnsi="Times New Roman" w:cs="Times New Roman"/>
        </w:rPr>
        <w:t xml:space="preserve">writes </w:t>
      </w:r>
    </w:p>
    <w:p w14:paraId="3DBFCD05" w14:textId="77777777" w:rsidR="006304D4" w:rsidRDefault="00754718">
      <w:pPr>
        <w:numPr>
          <w:ilvl w:val="0"/>
          <w:numId w:val="26"/>
        </w:numPr>
        <w:spacing w:beforeAutospacing="1" w:afterAutospacing="1"/>
        <w:jc w:val="both"/>
        <w:rPr>
          <w:rFonts w:ascii="Times New Roman" w:hAnsi="Times New Roman" w:cs="Times New Roman"/>
        </w:rPr>
      </w:pPr>
      <w:r>
        <w:rPr>
          <w:rFonts w:ascii="Times New Roman" w:hAnsi="Times New Roman" w:cs="Times New Roman"/>
        </w:rPr>
        <w:t xml:space="preserve">writing </w:t>
      </w:r>
    </w:p>
    <w:p w14:paraId="02290446" w14:textId="77777777" w:rsidR="006304D4" w:rsidRDefault="00754718">
      <w:pPr>
        <w:numPr>
          <w:ilvl w:val="0"/>
          <w:numId w:val="26"/>
        </w:numPr>
        <w:spacing w:beforeAutospacing="1" w:afterAutospacing="1"/>
        <w:jc w:val="both"/>
        <w:rPr>
          <w:rFonts w:ascii="Times New Roman" w:hAnsi="Times New Roman" w:cs="Times New Roman"/>
        </w:rPr>
      </w:pPr>
      <w:r>
        <w:rPr>
          <w:rFonts w:ascii="Times New Roman" w:hAnsi="Times New Roman" w:cs="Times New Roman"/>
        </w:rPr>
        <w:t xml:space="preserve">written </w:t>
      </w:r>
    </w:p>
    <w:p w14:paraId="7A95A188" w14:textId="77777777" w:rsidR="006304D4" w:rsidRDefault="00754718">
      <w:pPr>
        <w:pStyle w:val="NormalWeb"/>
        <w:jc w:val="both"/>
      </w:pPr>
      <w:r>
        <w:t>the parser should:</w:t>
      </w:r>
    </w:p>
    <w:p w14:paraId="5962CFC6" w14:textId="77777777" w:rsidR="006304D4" w:rsidRDefault="00754718">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Identify the root word. </w:t>
      </w:r>
    </w:p>
    <w:p w14:paraId="3EC9C8F4" w14:textId="77777777" w:rsidR="006304D4" w:rsidRDefault="00754718">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Detect regular and irregular verb inflections. </w:t>
      </w:r>
    </w:p>
    <w:p w14:paraId="5E2F134D" w14:textId="77777777" w:rsidR="006304D4" w:rsidRDefault="00754718">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Trace the state transitions. </w:t>
      </w:r>
    </w:p>
    <w:p w14:paraId="4F0468EF" w14:textId="77777777" w:rsidR="006304D4" w:rsidRDefault="00754718">
      <w:pPr>
        <w:numPr>
          <w:ilvl w:val="0"/>
          <w:numId w:val="27"/>
        </w:numPr>
        <w:spacing w:beforeAutospacing="1" w:afterAutospacing="1"/>
        <w:jc w:val="both"/>
        <w:rPr>
          <w:rFonts w:ascii="Times New Roman" w:hAnsi="Times New Roman" w:cs="Times New Roman"/>
        </w:rPr>
      </w:pPr>
      <w:r>
        <w:rPr>
          <w:rFonts w:ascii="Times New Roman" w:hAnsi="Times New Roman" w:cs="Times New Roman"/>
        </w:rPr>
        <w:t xml:space="preserve">Normalize all words to the common root </w:t>
      </w:r>
      <w:r>
        <w:rPr>
          <w:rStyle w:val="Strong"/>
          <w:rFonts w:ascii="Times New Roman" w:hAnsi="Times New Roman" w:cs="Times New Roman"/>
        </w:rPr>
        <w:t>write</w:t>
      </w:r>
      <w:r>
        <w:rPr>
          <w:rFonts w:ascii="Times New Roman" w:hAnsi="Times New Roman" w:cs="Times New Roman"/>
        </w:rPr>
        <w:t xml:space="preserve">. </w:t>
      </w:r>
    </w:p>
    <w:p w14:paraId="773A6B3E"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2. Method Selection</w:t>
      </w:r>
    </w:p>
    <w:p w14:paraId="1731223C" w14:textId="77777777" w:rsidR="006304D4" w:rsidRDefault="00754718">
      <w:pPr>
        <w:pStyle w:val="NormalWeb"/>
        <w:jc w:val="both"/>
      </w:pPr>
      <w:r>
        <w:t xml:space="preserve">A </w:t>
      </w:r>
      <w:r>
        <w:rPr>
          <w:rStyle w:val="Strong"/>
        </w:rPr>
        <w:t>Finite State Machine (FSM)</w:t>
      </w:r>
      <w:r>
        <w:t xml:space="preserve"> is used.</w:t>
      </w:r>
    </w:p>
    <w:p w14:paraId="52FB2340" w14:textId="77777777" w:rsidR="006304D4" w:rsidRDefault="00754718">
      <w:pPr>
        <w:pStyle w:val="NormalWeb"/>
        <w:jc w:val="both"/>
      </w:pPr>
      <w:r>
        <w:t>The states are:</w:t>
      </w:r>
    </w:p>
    <w:p w14:paraId="078424B9"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Start (q0)</w:t>
      </w:r>
    </w:p>
    <w:p w14:paraId="738171D8"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7F964DA"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Read Word</w:t>
      </w:r>
    </w:p>
    <w:p w14:paraId="459EE2ED"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v</w:t>
      </w:r>
    </w:p>
    <w:p w14:paraId="7B746EDE"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Detect Suffix / Irregular Form (q1)</w:t>
      </w:r>
    </w:p>
    <w:p w14:paraId="3CCE338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D9ADB9E"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Remove suffix / Map irregular form</w:t>
      </w:r>
    </w:p>
    <w:p w14:paraId="48E80AA0"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v</w:t>
      </w:r>
    </w:p>
    <w:p w14:paraId="08EC67E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Identify Root (q2)</w:t>
      </w:r>
    </w:p>
    <w:p w14:paraId="7059EEB7"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4527C35D"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Normalize</w:t>
      </w:r>
    </w:p>
    <w:p w14:paraId="217E9B6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v</w:t>
      </w:r>
    </w:p>
    <w:p w14:paraId="111BB4DA"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 xml:space="preserve"> Accept State (q3)</w:t>
      </w:r>
    </w:p>
    <w:p w14:paraId="6EF5D626" w14:textId="77777777" w:rsidR="006304D4" w:rsidRDefault="006304D4">
      <w:pPr>
        <w:jc w:val="both"/>
        <w:rPr>
          <w:rFonts w:ascii="Times New Roman" w:hAnsi="Times New Roman" w:cs="Times New Roman"/>
        </w:rPr>
      </w:pPr>
    </w:p>
    <w:p w14:paraId="68257088"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3. Morphological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554"/>
        <w:gridCol w:w="674"/>
        <w:gridCol w:w="900"/>
        <w:gridCol w:w="2100"/>
        <w:gridCol w:w="1275"/>
      </w:tblGrid>
      <w:tr w:rsidR="006304D4" w14:paraId="32F8B8DC" w14:textId="77777777">
        <w:trPr>
          <w:tblHeader/>
          <w:tblCellSpacing w:w="15" w:type="dxa"/>
        </w:trPr>
        <w:tc>
          <w:tcPr>
            <w:tcW w:w="0" w:type="auto"/>
            <w:vAlign w:val="center"/>
          </w:tcPr>
          <w:p w14:paraId="7F5AEDA4"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5E5B9D6B"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Root</w:t>
            </w:r>
          </w:p>
        </w:tc>
        <w:tc>
          <w:tcPr>
            <w:tcW w:w="0" w:type="auto"/>
            <w:vAlign w:val="center"/>
          </w:tcPr>
          <w:p w14:paraId="7BB300FD"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Suffix</w:t>
            </w:r>
          </w:p>
        </w:tc>
        <w:tc>
          <w:tcPr>
            <w:tcW w:w="0" w:type="auto"/>
            <w:vAlign w:val="center"/>
          </w:tcPr>
          <w:p w14:paraId="1D39D210"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Pattern</w:t>
            </w:r>
          </w:p>
        </w:tc>
        <w:tc>
          <w:tcPr>
            <w:tcW w:w="0" w:type="auto"/>
            <w:vAlign w:val="center"/>
          </w:tcPr>
          <w:p w14:paraId="4E3C75DF"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State Transition</w:t>
            </w:r>
          </w:p>
        </w:tc>
        <w:tc>
          <w:tcPr>
            <w:tcW w:w="0" w:type="auto"/>
            <w:vAlign w:val="center"/>
          </w:tcPr>
          <w:p w14:paraId="0082BF7C"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Normalized</w:t>
            </w:r>
          </w:p>
        </w:tc>
      </w:tr>
      <w:tr w:rsidR="006304D4" w14:paraId="56D5CBBF" w14:textId="77777777">
        <w:trPr>
          <w:tblCellSpacing w:w="15" w:type="dxa"/>
        </w:trPr>
        <w:tc>
          <w:tcPr>
            <w:tcW w:w="0" w:type="auto"/>
            <w:vAlign w:val="center"/>
          </w:tcPr>
          <w:p w14:paraId="0AD8AE56"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writes</w:t>
            </w:r>
          </w:p>
        </w:tc>
        <w:tc>
          <w:tcPr>
            <w:tcW w:w="0" w:type="auto"/>
            <w:vAlign w:val="center"/>
          </w:tcPr>
          <w:p w14:paraId="35A4D320"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c>
          <w:tcPr>
            <w:tcW w:w="0" w:type="auto"/>
            <w:vAlign w:val="center"/>
          </w:tcPr>
          <w:p w14:paraId="0F444576"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s</w:t>
            </w:r>
          </w:p>
        </w:tc>
        <w:tc>
          <w:tcPr>
            <w:tcW w:w="0" w:type="auto"/>
            <w:vAlign w:val="center"/>
          </w:tcPr>
          <w:p w14:paraId="49297EF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Regular</w:t>
            </w:r>
          </w:p>
        </w:tc>
        <w:tc>
          <w:tcPr>
            <w:tcW w:w="0" w:type="auto"/>
            <w:vAlign w:val="center"/>
          </w:tcPr>
          <w:p w14:paraId="57F85498"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q0 → q1 → q2 → q3</w:t>
            </w:r>
          </w:p>
        </w:tc>
        <w:tc>
          <w:tcPr>
            <w:tcW w:w="0" w:type="auto"/>
            <w:vAlign w:val="center"/>
          </w:tcPr>
          <w:p w14:paraId="6CD23205"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r>
      <w:tr w:rsidR="006304D4" w14:paraId="528BC630" w14:textId="77777777">
        <w:trPr>
          <w:tblCellSpacing w:w="15" w:type="dxa"/>
        </w:trPr>
        <w:tc>
          <w:tcPr>
            <w:tcW w:w="0" w:type="auto"/>
            <w:vAlign w:val="center"/>
          </w:tcPr>
          <w:p w14:paraId="62F647CF"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writing</w:t>
            </w:r>
          </w:p>
        </w:tc>
        <w:tc>
          <w:tcPr>
            <w:tcW w:w="0" w:type="auto"/>
            <w:vAlign w:val="center"/>
          </w:tcPr>
          <w:p w14:paraId="1D2DBFD8"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c>
          <w:tcPr>
            <w:tcW w:w="0" w:type="auto"/>
            <w:vAlign w:val="center"/>
          </w:tcPr>
          <w:p w14:paraId="7F258DAB"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ing</w:t>
            </w:r>
            <w:proofErr w:type="spellEnd"/>
          </w:p>
        </w:tc>
        <w:tc>
          <w:tcPr>
            <w:tcW w:w="0" w:type="auto"/>
            <w:vAlign w:val="center"/>
          </w:tcPr>
          <w:p w14:paraId="5EB8CEE8"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Regular</w:t>
            </w:r>
          </w:p>
        </w:tc>
        <w:tc>
          <w:tcPr>
            <w:tcW w:w="0" w:type="auto"/>
            <w:vAlign w:val="center"/>
          </w:tcPr>
          <w:p w14:paraId="72E688CC"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q0 → q1 → q2 → q3</w:t>
            </w:r>
          </w:p>
        </w:tc>
        <w:tc>
          <w:tcPr>
            <w:tcW w:w="0" w:type="auto"/>
            <w:vAlign w:val="center"/>
          </w:tcPr>
          <w:p w14:paraId="111AF73E"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r>
      <w:tr w:rsidR="006304D4" w14:paraId="58443CDF" w14:textId="77777777">
        <w:trPr>
          <w:tblCellSpacing w:w="15" w:type="dxa"/>
        </w:trPr>
        <w:tc>
          <w:tcPr>
            <w:tcW w:w="0" w:type="auto"/>
            <w:vAlign w:val="center"/>
          </w:tcPr>
          <w:p w14:paraId="573EEFE9"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written</w:t>
            </w:r>
          </w:p>
        </w:tc>
        <w:tc>
          <w:tcPr>
            <w:tcW w:w="0" w:type="auto"/>
            <w:vAlign w:val="center"/>
          </w:tcPr>
          <w:p w14:paraId="24869AA2"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c>
          <w:tcPr>
            <w:tcW w:w="0" w:type="auto"/>
            <w:vAlign w:val="center"/>
          </w:tcPr>
          <w:p w14:paraId="5AE6FC49"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en</w:t>
            </w:r>
            <w:proofErr w:type="spellEnd"/>
          </w:p>
        </w:tc>
        <w:tc>
          <w:tcPr>
            <w:tcW w:w="0" w:type="auto"/>
            <w:vAlign w:val="center"/>
          </w:tcPr>
          <w:p w14:paraId="6A6968A4"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Irregular</w:t>
            </w:r>
          </w:p>
        </w:tc>
        <w:tc>
          <w:tcPr>
            <w:tcW w:w="0" w:type="auto"/>
            <w:vAlign w:val="center"/>
          </w:tcPr>
          <w:p w14:paraId="68E03989"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q0 → q1 → q2 → q3</w:t>
            </w:r>
          </w:p>
        </w:tc>
        <w:tc>
          <w:tcPr>
            <w:tcW w:w="0" w:type="auto"/>
            <w:vAlign w:val="center"/>
          </w:tcPr>
          <w:p w14:paraId="7D0C346D"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write</w:t>
            </w:r>
          </w:p>
        </w:tc>
      </w:tr>
    </w:tbl>
    <w:p w14:paraId="4CE019D7" w14:textId="77777777" w:rsidR="006304D4" w:rsidRDefault="006304D4">
      <w:pPr>
        <w:jc w:val="both"/>
        <w:rPr>
          <w:rFonts w:ascii="Times New Roman" w:hAnsi="Times New Roman" w:cs="Times New Roman"/>
        </w:rPr>
      </w:pPr>
    </w:p>
    <w:p w14:paraId="4C4C3D59" w14:textId="77777777" w:rsidR="006304D4" w:rsidRDefault="006304D4">
      <w:pPr>
        <w:jc w:val="both"/>
        <w:rPr>
          <w:rFonts w:ascii="Times New Roman" w:hAnsi="Times New Roman" w:cs="Times New Roman"/>
        </w:rPr>
      </w:pPr>
    </w:p>
    <w:p w14:paraId="23DA5CEB"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lastRenderedPageBreak/>
        <w:t>4. State Transition Diagram</w:t>
      </w:r>
    </w:p>
    <w:p w14:paraId="0B2B783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q0</w:t>
      </w:r>
    </w:p>
    <w:p w14:paraId="1DAEBAF5"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3470399"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Read Input Word</w:t>
      </w:r>
    </w:p>
    <w:p w14:paraId="6661E011"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53DDE40F"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02830545"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q1</w:t>
      </w:r>
    </w:p>
    <w:p w14:paraId="776DD82B"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Check suffix / irregular form</w:t>
      </w:r>
    </w:p>
    <w:p w14:paraId="4C0ADAFD"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578005EF"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65707C7C"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s        </w:t>
      </w:r>
      <w:proofErr w:type="spellStart"/>
      <w:r>
        <w:rPr>
          <w:rStyle w:val="HTMLCode"/>
          <w:rFonts w:ascii="Times New Roman" w:hAnsi="Times New Roman" w:cs="Times New Roman" w:hint="default"/>
        </w:rPr>
        <w:t>ing</w:t>
      </w:r>
      <w:proofErr w:type="spellEnd"/>
      <w:r>
        <w:rPr>
          <w:rStyle w:val="HTMLCode"/>
          <w:rFonts w:ascii="Times New Roman" w:hAnsi="Times New Roman" w:cs="Times New Roman" w:hint="default"/>
        </w:rPr>
        <w:t xml:space="preserve">       written</w:t>
      </w:r>
    </w:p>
    <w:p w14:paraId="2764990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594EB425"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        ▼         ▼</w:t>
      </w:r>
    </w:p>
    <w:p w14:paraId="3B61E827"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q2</w:t>
      </w:r>
    </w:p>
    <w:p w14:paraId="3613EB8C"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Extract Root Word</w:t>
      </w:r>
    </w:p>
    <w:p w14:paraId="3540295C"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797F7D8B"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w:t>
      </w:r>
    </w:p>
    <w:p w14:paraId="2B00368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 xml:space="preserve">               q3</w:t>
      </w:r>
    </w:p>
    <w:p w14:paraId="4237DA31" w14:textId="77777777" w:rsidR="006304D4" w:rsidRDefault="00754718">
      <w:pPr>
        <w:pStyle w:val="HTMLPreformatted"/>
        <w:jc w:val="both"/>
        <w:rPr>
          <w:rFonts w:ascii="Times New Roman" w:hAnsi="Times New Roman" w:hint="default"/>
        </w:rPr>
      </w:pPr>
      <w:r>
        <w:rPr>
          <w:rStyle w:val="HTMLCode"/>
          <w:rFonts w:ascii="Times New Roman" w:hAnsi="Times New Roman" w:cs="Times New Roman" w:hint="default"/>
        </w:rPr>
        <w:t xml:space="preserve">          Accept / Output</w:t>
      </w:r>
    </w:p>
    <w:p w14:paraId="73BA4FC8" w14:textId="77777777" w:rsidR="006304D4" w:rsidRDefault="006304D4">
      <w:pPr>
        <w:jc w:val="both"/>
        <w:rPr>
          <w:rFonts w:ascii="Times New Roman" w:hAnsi="Times New Roman" w:cs="Times New Roman"/>
        </w:rPr>
      </w:pPr>
    </w:p>
    <w:p w14:paraId="4D939E85" w14:textId="77777777" w:rsidR="006304D4" w:rsidRDefault="00754718">
      <w:pPr>
        <w:pStyle w:val="Heading1"/>
        <w:numPr>
          <w:ilvl w:val="0"/>
          <w:numId w:val="13"/>
        </w:numPr>
        <w:jc w:val="both"/>
        <w:rPr>
          <w:rFonts w:ascii="Times New Roman" w:hAnsi="Times New Roman" w:cs="Times New Roman"/>
          <w:b/>
          <w:bCs/>
        </w:rPr>
      </w:pPr>
      <w:r>
        <w:rPr>
          <w:rFonts w:ascii="Times New Roman" w:hAnsi="Times New Roman" w:cs="Times New Roman"/>
          <w:b/>
          <w:bCs/>
        </w:rPr>
        <w:t>Python Program</w:t>
      </w:r>
    </w:p>
    <w:p w14:paraId="33353FB1" w14:textId="77777777" w:rsidR="006304D4" w:rsidRDefault="006304D4"/>
    <w:p w14:paraId="1CD927F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Finite-State Morphological Parser</w:t>
      </w:r>
    </w:p>
    <w:p w14:paraId="51DE1CB2" w14:textId="77777777" w:rsidR="006304D4" w:rsidRDefault="006304D4">
      <w:pPr>
        <w:shd w:val="clear" w:color="auto" w:fill="121314"/>
        <w:spacing w:line="228" w:lineRule="atLeast"/>
        <w:rPr>
          <w:rFonts w:ascii="Consolas" w:eastAsia="Consolas" w:hAnsi="Consolas" w:cs="Consolas"/>
          <w:color w:val="BBBEBF"/>
          <w:sz w:val="16"/>
          <w:szCs w:val="16"/>
        </w:rPr>
      </w:pPr>
    </w:p>
    <w:p w14:paraId="50FFB1D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7C55F1B2" w14:textId="77777777" w:rsidR="006304D4" w:rsidRDefault="006304D4"/>
    <w:p w14:paraId="08263826"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3D44AE4C"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0EDF5EB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"State Transition"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w:t>
      </w:r>
    </w:p>
    <w:p w14:paraId="2A409846"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BBBEBF"/>
          <w:sz w:val="16"/>
          <w:szCs w:val="16"/>
          <w:shd w:val="clear" w:color="auto" w:fill="121314"/>
          <w:lang w:val="en-US" w:eastAsia="zh-CN" w:bidi="ar"/>
        </w:rPr>
        <w:t>)</w:t>
      </w:r>
    </w:p>
    <w:p w14:paraId="0B1E8575" w14:textId="77777777" w:rsidR="006304D4" w:rsidRDefault="006304D4"/>
    <w:p w14:paraId="2CF28CA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700BCB5F" w14:textId="77777777" w:rsidR="006304D4" w:rsidRDefault="006304D4"/>
    <w:p w14:paraId="0F85E56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"q0"</w:t>
      </w:r>
    </w:p>
    <w:p w14:paraId="1EBDD3C5" w14:textId="77777777" w:rsidR="006304D4" w:rsidRDefault="006304D4"/>
    <w:p w14:paraId="7371E70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73B82BA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7B6F0C6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6E3C369E" w14:textId="77777777" w:rsidR="006304D4" w:rsidRDefault="006304D4"/>
    <w:p w14:paraId="17082BD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"q1"</w:t>
      </w:r>
    </w:p>
    <w:p w14:paraId="2F865B87" w14:textId="77777777" w:rsidR="006304D4" w:rsidRDefault="006304D4"/>
    <w:p w14:paraId="5072190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Irregular form</w:t>
      </w:r>
    </w:p>
    <w:p w14:paraId="4436998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"written"</w:t>
      </w:r>
      <w:r>
        <w:rPr>
          <w:rFonts w:ascii="Consolas" w:eastAsia="Consolas" w:hAnsi="Consolas" w:cs="Consolas"/>
          <w:color w:val="BBBEBF"/>
          <w:sz w:val="16"/>
          <w:szCs w:val="16"/>
          <w:shd w:val="clear" w:color="auto" w:fill="121314"/>
          <w:lang w:val="en-US" w:eastAsia="zh-CN" w:bidi="ar"/>
        </w:rPr>
        <w:t>:</w:t>
      </w:r>
    </w:p>
    <w:p w14:paraId="7DAC992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"write"</w:t>
      </w:r>
    </w:p>
    <w:p w14:paraId="617D119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en</w:t>
      </w:r>
      <w:proofErr w:type="spellEnd"/>
      <w:r>
        <w:rPr>
          <w:rFonts w:ascii="Consolas" w:eastAsia="Consolas" w:hAnsi="Consolas" w:cs="Consolas"/>
          <w:color w:val="A5D6FF"/>
          <w:sz w:val="16"/>
          <w:szCs w:val="16"/>
          <w:shd w:val="clear" w:color="auto" w:fill="121314"/>
          <w:lang w:val="en-US" w:eastAsia="zh-CN" w:bidi="ar"/>
        </w:rPr>
        <w:t>"</w:t>
      </w:r>
    </w:p>
    <w:p w14:paraId="16198BC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"Irregular"</w:t>
      </w:r>
    </w:p>
    <w:p w14:paraId="6D141FAA" w14:textId="77777777" w:rsidR="006304D4" w:rsidRDefault="006304D4"/>
    <w:p w14:paraId="380FBCD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Regular forms</w:t>
      </w:r>
    </w:p>
    <w:p w14:paraId="4ECB3B5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p>
    <w:p w14:paraId="65B1941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3</w:t>
      </w:r>
      <w:r>
        <w:rPr>
          <w:rFonts w:ascii="Consolas" w:eastAsia="Consolas" w:hAnsi="Consolas" w:cs="Consolas"/>
          <w:color w:val="BBBEBF"/>
          <w:sz w:val="16"/>
          <w:szCs w:val="16"/>
          <w:shd w:val="clear" w:color="auto" w:fill="121314"/>
          <w:lang w:val="en-US" w:eastAsia="zh-CN" w:bidi="ar"/>
        </w:rPr>
        <w:t>]</w:t>
      </w:r>
    </w:p>
    <w:p w14:paraId="688BE5E3" w14:textId="77777777" w:rsidR="006304D4" w:rsidRDefault="006304D4"/>
    <w:p w14:paraId="59FF2EF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writing -&gt; write</w:t>
      </w:r>
    </w:p>
    <w:p w14:paraId="2DBADE4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"writ"</w:t>
      </w:r>
      <w:r>
        <w:rPr>
          <w:rFonts w:ascii="Consolas" w:eastAsia="Consolas" w:hAnsi="Consolas" w:cs="Consolas"/>
          <w:color w:val="BBBEBF"/>
          <w:sz w:val="16"/>
          <w:szCs w:val="16"/>
          <w:shd w:val="clear" w:color="auto" w:fill="121314"/>
          <w:lang w:val="en-US" w:eastAsia="zh-CN" w:bidi="ar"/>
        </w:rPr>
        <w:t>):</w:t>
      </w:r>
    </w:p>
    <w:p w14:paraId="74EF1EDD"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"write"</w:t>
      </w:r>
    </w:p>
    <w:p w14:paraId="147FFDE6" w14:textId="77777777" w:rsidR="006304D4" w:rsidRDefault="006304D4"/>
    <w:p w14:paraId="0D3C0C8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roofErr w:type="spellStart"/>
      <w:r>
        <w:rPr>
          <w:rFonts w:ascii="Consolas" w:eastAsia="Consolas" w:hAnsi="Consolas" w:cs="Consolas"/>
          <w:color w:val="A5D6FF"/>
          <w:sz w:val="16"/>
          <w:szCs w:val="16"/>
          <w:shd w:val="clear" w:color="auto" w:fill="121314"/>
          <w:lang w:val="en-US" w:eastAsia="zh-CN" w:bidi="ar"/>
        </w:rPr>
        <w:t>ing</w:t>
      </w:r>
      <w:proofErr w:type="spellEnd"/>
      <w:r>
        <w:rPr>
          <w:rFonts w:ascii="Consolas" w:eastAsia="Consolas" w:hAnsi="Consolas" w:cs="Consolas"/>
          <w:color w:val="A5D6FF"/>
          <w:sz w:val="16"/>
          <w:szCs w:val="16"/>
          <w:shd w:val="clear" w:color="auto" w:fill="121314"/>
          <w:lang w:val="en-US" w:eastAsia="zh-CN" w:bidi="ar"/>
        </w:rPr>
        <w:t>"</w:t>
      </w:r>
    </w:p>
    <w:p w14:paraId="53B9D58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"Regular"</w:t>
      </w:r>
    </w:p>
    <w:p w14:paraId="1B40D217" w14:textId="77777777" w:rsidR="006304D4" w:rsidRDefault="006304D4"/>
    <w:p w14:paraId="20C88B7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w:t>
      </w:r>
      <w:r>
        <w:rPr>
          <w:rFonts w:ascii="Consolas" w:eastAsia="Consolas" w:hAnsi="Consolas" w:cs="Consolas"/>
          <w:color w:val="BBBEBF"/>
          <w:sz w:val="16"/>
          <w:szCs w:val="16"/>
          <w:shd w:val="clear" w:color="auto" w:fill="121314"/>
          <w:lang w:val="en-US" w:eastAsia="zh-CN" w:bidi="ar"/>
        </w:rPr>
        <w:t>):</w:t>
      </w:r>
    </w:p>
    <w:p w14:paraId="489BC05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1A2E3DC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w:t>
      </w:r>
    </w:p>
    <w:p w14:paraId="7B046D9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"Regular"</w:t>
      </w:r>
    </w:p>
    <w:p w14:paraId="73ECBDC0" w14:textId="77777777" w:rsidR="006304D4" w:rsidRDefault="006304D4"/>
    <w:p w14:paraId="5C3859A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"q2"</w:t>
      </w:r>
    </w:p>
    <w:p w14:paraId="78D4FD1D" w14:textId="77777777" w:rsidR="006304D4" w:rsidRDefault="006304D4"/>
    <w:p w14:paraId="1DFF356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p>
    <w:p w14:paraId="62AF76D2" w14:textId="77777777" w:rsidR="006304D4" w:rsidRDefault="006304D4"/>
    <w:p w14:paraId="006E330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"q3"</w:t>
      </w:r>
    </w:p>
    <w:p w14:paraId="1EA94E9E" w14:textId="77777777" w:rsidR="006304D4" w:rsidRDefault="006304D4"/>
    <w:p w14:paraId="6039D58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transition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"q0 → q1 → q2 → q3"</w:t>
      </w:r>
    </w:p>
    <w:p w14:paraId="25C137A8" w14:textId="77777777" w:rsidR="006304D4" w:rsidRDefault="006304D4"/>
    <w:p w14:paraId="0080EC3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10}{</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12}{</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6CF2DF0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w:t>
      </w:r>
    </w:p>
    <w:p w14:paraId="3C641D9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root</w:t>
      </w:r>
      <w:r>
        <w:rPr>
          <w:rFonts w:ascii="Consolas" w:eastAsia="Consolas" w:hAnsi="Consolas" w:cs="Consolas"/>
          <w:color w:val="BBBEBF"/>
          <w:sz w:val="16"/>
          <w:szCs w:val="16"/>
          <w:shd w:val="clear" w:color="auto" w:fill="121314"/>
          <w:lang w:val="en-US" w:eastAsia="zh-CN" w:bidi="ar"/>
        </w:rPr>
        <w:t>,</w:t>
      </w:r>
    </w:p>
    <w:p w14:paraId="67CEFDE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suffix</w:t>
      </w:r>
      <w:r>
        <w:rPr>
          <w:rFonts w:ascii="Consolas" w:eastAsia="Consolas" w:hAnsi="Consolas" w:cs="Consolas"/>
          <w:color w:val="BBBEBF"/>
          <w:sz w:val="16"/>
          <w:szCs w:val="16"/>
          <w:shd w:val="clear" w:color="auto" w:fill="121314"/>
          <w:lang w:val="en-US" w:eastAsia="zh-CN" w:bidi="ar"/>
        </w:rPr>
        <w:t>,</w:t>
      </w:r>
    </w:p>
    <w:p w14:paraId="0AEF193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pattern</w:t>
      </w:r>
      <w:r>
        <w:rPr>
          <w:rFonts w:ascii="Consolas" w:eastAsia="Consolas" w:hAnsi="Consolas" w:cs="Consolas"/>
          <w:color w:val="BBBEBF"/>
          <w:sz w:val="16"/>
          <w:szCs w:val="16"/>
          <w:shd w:val="clear" w:color="auto" w:fill="121314"/>
          <w:lang w:val="en-US" w:eastAsia="zh-CN" w:bidi="ar"/>
        </w:rPr>
        <w:t>,</w:t>
      </w:r>
    </w:p>
    <w:p w14:paraId="11A69FA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transition</w:t>
      </w:r>
      <w:r>
        <w:rPr>
          <w:rFonts w:ascii="Consolas" w:eastAsia="Consolas" w:hAnsi="Consolas" w:cs="Consolas"/>
          <w:color w:val="BBBEBF"/>
          <w:sz w:val="16"/>
          <w:szCs w:val="16"/>
          <w:shd w:val="clear" w:color="auto" w:fill="121314"/>
          <w:lang w:val="en-US" w:eastAsia="zh-CN" w:bidi="ar"/>
        </w:rPr>
        <w:t>,</w:t>
      </w:r>
    </w:p>
    <w:p w14:paraId="4047B99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normalized</w:t>
      </w:r>
    </w:p>
    <w:p w14:paraId="1AA87DC0"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4CECEDB0" w14:textId="77777777" w:rsidR="006304D4" w:rsidRDefault="006304D4">
      <w:pPr>
        <w:jc w:val="both"/>
        <w:rPr>
          <w:rFonts w:ascii="Times New Roman" w:hAnsi="Times New Roman" w:cs="Times New Roman"/>
        </w:rPr>
      </w:pPr>
    </w:p>
    <w:p w14:paraId="386768F5"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Output</w:t>
      </w:r>
    </w:p>
    <w:p w14:paraId="723247AE" w14:textId="77777777" w:rsidR="006304D4" w:rsidRDefault="00754718">
      <w:pPr>
        <w:jc w:val="both"/>
        <w:rPr>
          <w:rFonts w:ascii="Times New Roman" w:hAnsi="Times New Roman" w:cs="Times New Roman"/>
        </w:rPr>
      </w:pPr>
      <w:r>
        <w:rPr>
          <w:noProof/>
        </w:rPr>
        <w:drawing>
          <wp:inline distT="0" distB="0" distL="114300" distR="114300" wp14:anchorId="393790D7" wp14:editId="23BC4D0B">
            <wp:extent cx="5920740" cy="1463040"/>
            <wp:effectExtent l="0" t="0" r="7620" b="0"/>
            <wp:docPr id="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5"/>
                    <pic:cNvPicPr>
                      <a:picLocks noChangeAspect="1"/>
                    </pic:cNvPicPr>
                  </pic:nvPicPr>
                  <pic:blipFill>
                    <a:blip r:embed="rId8"/>
                    <a:stretch>
                      <a:fillRect/>
                    </a:stretch>
                  </pic:blipFill>
                  <pic:spPr>
                    <a:xfrm>
                      <a:off x="0" y="0"/>
                      <a:ext cx="5920740" cy="1463040"/>
                    </a:xfrm>
                    <a:prstGeom prst="rect">
                      <a:avLst/>
                    </a:prstGeom>
                    <a:noFill/>
                    <a:ln>
                      <a:noFill/>
                    </a:ln>
                  </pic:spPr>
                </pic:pic>
              </a:graphicData>
            </a:graphic>
          </wp:inline>
        </w:drawing>
      </w:r>
    </w:p>
    <w:p w14:paraId="0DF4E5C2" w14:textId="77777777" w:rsidR="006304D4" w:rsidRDefault="00754718">
      <w:pPr>
        <w:pStyle w:val="Heading1"/>
        <w:jc w:val="both"/>
        <w:rPr>
          <w:rFonts w:ascii="Times New Roman" w:hAnsi="Times New Roman" w:cs="Times New Roman"/>
        </w:rPr>
      </w:pPr>
      <w:r>
        <w:rPr>
          <w:rFonts w:ascii="Times New Roman" w:hAnsi="Times New Roman" w:cs="Times New Roman"/>
          <w:b/>
          <w:bCs/>
        </w:rPr>
        <w:t>8. Result</w:t>
      </w:r>
    </w:p>
    <w:p w14:paraId="071F0D96" w14:textId="77777777" w:rsidR="006304D4" w:rsidRDefault="00754718">
      <w:pPr>
        <w:pStyle w:val="NormalWeb"/>
        <w:jc w:val="both"/>
      </w:pPr>
      <w:r>
        <w:t xml:space="preserve">The finite-state morphological parser successfully identifies </w:t>
      </w:r>
      <w:r>
        <w:rPr>
          <w:rStyle w:val="Strong"/>
        </w:rPr>
        <w:t>regular</w:t>
      </w:r>
      <w:r>
        <w:t xml:space="preserve"> and </w:t>
      </w:r>
      <w:r>
        <w:rPr>
          <w:rStyle w:val="Strong"/>
        </w:rPr>
        <w:t>irregular</w:t>
      </w:r>
      <w:r>
        <w:t xml:space="preserve"> verb forms, traces the state transitions, extracts the common root </w:t>
      </w:r>
      <w:r>
        <w:rPr>
          <w:rStyle w:val="Strong"/>
        </w:rPr>
        <w:t>write</w:t>
      </w:r>
      <w:r>
        <w:t xml:space="preserve">, and normalizes all word forms to </w:t>
      </w:r>
      <w:r>
        <w:rPr>
          <w:rStyle w:val="Strong"/>
        </w:rPr>
        <w:t>write</w:t>
      </w:r>
      <w:r>
        <w:t>. This ensures consistent indexing and improves text processing accuracy.</w:t>
      </w:r>
    </w:p>
    <w:p w14:paraId="4D58D941" w14:textId="77777777" w:rsidR="006304D4" w:rsidRDefault="00754718">
      <w:pPr>
        <w:pStyle w:val="NormalWeb"/>
        <w:jc w:val="both"/>
      </w:pPr>
      <w:r>
        <w:pict w14:anchorId="09E456AC">
          <v:rect id="_x0000_i1028" style="width:6in;height:1.5pt" o:hralign="center" o:hrstd="t" o:hr="t" fillcolor="#a0a0a0" stroked="f"/>
        </w:pict>
      </w:r>
    </w:p>
    <w:p w14:paraId="6493816E"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Q5. Porter Stemmer-Based Preprocessing Module</w:t>
      </w:r>
    </w:p>
    <w:p w14:paraId="09D94B9B" w14:textId="77777777" w:rsidR="006304D4" w:rsidRDefault="00754718">
      <w:pPr>
        <w:pStyle w:val="Heading2"/>
        <w:jc w:val="both"/>
        <w:rPr>
          <w:rFonts w:ascii="Times New Roman" w:hAnsi="Times New Roman" w:cs="Times New Roman"/>
          <w:b/>
          <w:bCs/>
        </w:rPr>
      </w:pPr>
      <w:r>
        <w:rPr>
          <w:rFonts w:ascii="Times New Roman" w:hAnsi="Times New Roman" w:cs="Times New Roman"/>
          <w:b/>
          <w:bCs/>
        </w:rPr>
        <w:t>1. Problem Understanding</w:t>
      </w:r>
    </w:p>
    <w:p w14:paraId="70362956" w14:textId="77777777" w:rsidR="006304D4" w:rsidRDefault="00754718">
      <w:pPr>
        <w:pStyle w:val="NormalWeb"/>
        <w:jc w:val="both"/>
      </w:pPr>
      <w:r>
        <w:t xml:space="preserve">Porter Stemming is a rule-based algorithm that removes </w:t>
      </w:r>
      <w:r>
        <w:rPr>
          <w:rStyle w:val="Strong"/>
        </w:rPr>
        <w:t>derivational suffixes</w:t>
      </w:r>
      <w:r>
        <w:t xml:space="preserve"> from words to obtain their stem.</w:t>
      </w:r>
    </w:p>
    <w:p w14:paraId="68DCB2A3" w14:textId="77777777" w:rsidR="006304D4" w:rsidRDefault="00754718">
      <w:pPr>
        <w:pStyle w:val="NormalWeb"/>
        <w:jc w:val="both"/>
      </w:pPr>
      <w:r>
        <w:t>For document retrieval, words such as:</w:t>
      </w:r>
    </w:p>
    <w:p w14:paraId="75BE14B7" w14:textId="77777777" w:rsidR="006304D4" w:rsidRDefault="00754718">
      <w:pPr>
        <w:numPr>
          <w:ilvl w:val="0"/>
          <w:numId w:val="28"/>
        </w:numPr>
        <w:spacing w:beforeAutospacing="1" w:afterAutospacing="1"/>
        <w:jc w:val="both"/>
        <w:rPr>
          <w:rFonts w:ascii="Times New Roman" w:hAnsi="Times New Roman" w:cs="Times New Roman"/>
        </w:rPr>
      </w:pPr>
      <w:r>
        <w:rPr>
          <w:rFonts w:ascii="Times New Roman" w:hAnsi="Times New Roman" w:cs="Times New Roman"/>
        </w:rPr>
        <w:t xml:space="preserve">relational </w:t>
      </w:r>
    </w:p>
    <w:p w14:paraId="182DBA34" w14:textId="77777777" w:rsidR="006304D4" w:rsidRDefault="00754718">
      <w:pPr>
        <w:numPr>
          <w:ilvl w:val="0"/>
          <w:numId w:val="28"/>
        </w:numPr>
        <w:spacing w:beforeAutospacing="1" w:afterAutospacing="1"/>
        <w:jc w:val="both"/>
        <w:rPr>
          <w:rFonts w:ascii="Times New Roman" w:hAnsi="Times New Roman" w:cs="Times New Roman"/>
        </w:rPr>
      </w:pPr>
      <w:r>
        <w:rPr>
          <w:rFonts w:ascii="Times New Roman" w:hAnsi="Times New Roman" w:cs="Times New Roman"/>
        </w:rPr>
        <w:t xml:space="preserve">relation </w:t>
      </w:r>
    </w:p>
    <w:p w14:paraId="2D4D0AF9" w14:textId="77777777" w:rsidR="006304D4" w:rsidRDefault="00754718">
      <w:pPr>
        <w:numPr>
          <w:ilvl w:val="0"/>
          <w:numId w:val="28"/>
        </w:numPr>
        <w:spacing w:beforeAutospacing="1" w:afterAutospacing="1"/>
        <w:jc w:val="both"/>
        <w:rPr>
          <w:rFonts w:ascii="Times New Roman" w:hAnsi="Times New Roman" w:cs="Times New Roman"/>
        </w:rPr>
      </w:pPr>
      <w:r>
        <w:rPr>
          <w:rFonts w:ascii="Times New Roman" w:hAnsi="Times New Roman" w:cs="Times New Roman"/>
        </w:rPr>
        <w:t xml:space="preserve">relate </w:t>
      </w:r>
    </w:p>
    <w:p w14:paraId="7FAAC121" w14:textId="77777777" w:rsidR="006304D4" w:rsidRDefault="00754718">
      <w:pPr>
        <w:pStyle w:val="NormalWeb"/>
        <w:jc w:val="both"/>
      </w:pPr>
      <w:r>
        <w:t>should be normalized to a common stem so that a search retrieves all related documents.</w:t>
      </w:r>
    </w:p>
    <w:p w14:paraId="54C0048D"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2. Method Selection</w:t>
      </w:r>
    </w:p>
    <w:p w14:paraId="657B6EE9" w14:textId="77777777" w:rsidR="006304D4" w:rsidRDefault="00754718">
      <w:pPr>
        <w:pStyle w:val="NormalWeb"/>
        <w:jc w:val="both"/>
      </w:pPr>
      <w:r>
        <w:t xml:space="preserve">A </w:t>
      </w:r>
      <w:r>
        <w:rPr>
          <w:rStyle w:val="Strong"/>
        </w:rPr>
        <w:t>Porter Stemming algorithm</w:t>
      </w:r>
      <w:r>
        <w:t xml:space="preserve"> is used.</w:t>
      </w:r>
    </w:p>
    <w:p w14:paraId="4B5ACABE" w14:textId="77777777" w:rsidR="006304D4" w:rsidRDefault="00754718">
      <w:pPr>
        <w:pStyle w:val="NormalWeb"/>
        <w:jc w:val="both"/>
      </w:pPr>
      <w:r>
        <w:t>The algorithm performs:</w:t>
      </w:r>
    </w:p>
    <w:p w14:paraId="7520BCA7" w14:textId="77777777" w:rsidR="006304D4" w:rsidRDefault="00754718">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Read the input word. </w:t>
      </w:r>
    </w:p>
    <w:p w14:paraId="03F24683" w14:textId="77777777" w:rsidR="006304D4" w:rsidRDefault="00754718">
      <w:pPr>
        <w:numPr>
          <w:ilvl w:val="0"/>
          <w:numId w:val="29"/>
        </w:numPr>
        <w:spacing w:beforeAutospacing="1" w:afterAutospacing="1"/>
        <w:jc w:val="both"/>
        <w:rPr>
          <w:rFonts w:ascii="Times New Roman" w:hAnsi="Times New Roman" w:cs="Times New Roman"/>
        </w:rPr>
      </w:pPr>
      <w:r>
        <w:rPr>
          <w:rFonts w:ascii="Times New Roman" w:hAnsi="Times New Roman" w:cs="Times New Roman"/>
        </w:rPr>
        <w:lastRenderedPageBreak/>
        <w:t xml:space="preserve">Check for suffixes. </w:t>
      </w:r>
    </w:p>
    <w:p w14:paraId="0087BC2D" w14:textId="77777777" w:rsidR="006304D4" w:rsidRDefault="00754718">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Apply Porter stemming rules. </w:t>
      </w:r>
    </w:p>
    <w:p w14:paraId="724AC0BE" w14:textId="77777777" w:rsidR="006304D4" w:rsidRDefault="00754718">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Display intermediate forms. </w:t>
      </w:r>
    </w:p>
    <w:p w14:paraId="38D13448" w14:textId="77777777" w:rsidR="006304D4" w:rsidRDefault="00754718">
      <w:pPr>
        <w:numPr>
          <w:ilvl w:val="0"/>
          <w:numId w:val="29"/>
        </w:numPr>
        <w:spacing w:beforeAutospacing="1" w:afterAutospacing="1"/>
        <w:jc w:val="both"/>
        <w:rPr>
          <w:rFonts w:ascii="Times New Roman" w:hAnsi="Times New Roman" w:cs="Times New Roman"/>
        </w:rPr>
      </w:pPr>
      <w:r>
        <w:rPr>
          <w:rFonts w:ascii="Times New Roman" w:hAnsi="Times New Roman" w:cs="Times New Roman"/>
        </w:rPr>
        <w:t xml:space="preserve">Generate the final stem. </w:t>
      </w:r>
    </w:p>
    <w:p w14:paraId="4CCF8BE4"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3. Stemming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447"/>
        <w:gridCol w:w="2026"/>
        <w:gridCol w:w="1189"/>
      </w:tblGrid>
      <w:tr w:rsidR="006304D4" w14:paraId="4473B737" w14:textId="77777777">
        <w:trPr>
          <w:tblHeader/>
          <w:tblCellSpacing w:w="15" w:type="dxa"/>
        </w:trPr>
        <w:tc>
          <w:tcPr>
            <w:tcW w:w="0" w:type="auto"/>
            <w:vAlign w:val="center"/>
          </w:tcPr>
          <w:p w14:paraId="51368C95"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Original Word</w:t>
            </w:r>
          </w:p>
        </w:tc>
        <w:tc>
          <w:tcPr>
            <w:tcW w:w="0" w:type="auto"/>
            <w:vAlign w:val="center"/>
          </w:tcPr>
          <w:p w14:paraId="34BC1967"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Applied Rule</w:t>
            </w:r>
          </w:p>
        </w:tc>
        <w:tc>
          <w:tcPr>
            <w:tcW w:w="0" w:type="auto"/>
            <w:vAlign w:val="center"/>
          </w:tcPr>
          <w:p w14:paraId="2F276620"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Intermediate Form</w:t>
            </w:r>
          </w:p>
        </w:tc>
        <w:tc>
          <w:tcPr>
            <w:tcW w:w="0" w:type="auto"/>
            <w:vAlign w:val="center"/>
          </w:tcPr>
          <w:p w14:paraId="1585AE12" w14:textId="77777777" w:rsidR="006304D4" w:rsidRDefault="00754718">
            <w:pPr>
              <w:spacing w:line="360" w:lineRule="auto"/>
              <w:jc w:val="both"/>
              <w:rPr>
                <w:rFonts w:ascii="Times New Roman" w:hAnsi="Times New Roman" w:cs="Times New Roman"/>
                <w:b/>
                <w:bCs/>
              </w:rPr>
            </w:pPr>
            <w:r>
              <w:rPr>
                <w:rFonts w:ascii="Times New Roman" w:eastAsia="SimSun" w:hAnsi="Times New Roman" w:cs="Times New Roman"/>
                <w:b/>
                <w:bCs/>
                <w:sz w:val="24"/>
                <w:szCs w:val="24"/>
                <w:lang w:val="en-US" w:eastAsia="zh-CN" w:bidi="ar"/>
              </w:rPr>
              <w:t>Final Stem</w:t>
            </w:r>
          </w:p>
        </w:tc>
      </w:tr>
      <w:tr w:rsidR="006304D4" w14:paraId="5AAF33E5" w14:textId="77777777">
        <w:trPr>
          <w:tblCellSpacing w:w="15" w:type="dxa"/>
        </w:trPr>
        <w:tc>
          <w:tcPr>
            <w:tcW w:w="0" w:type="auto"/>
            <w:vAlign w:val="center"/>
          </w:tcPr>
          <w:p w14:paraId="2648882E"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relational</w:t>
            </w:r>
          </w:p>
        </w:tc>
        <w:tc>
          <w:tcPr>
            <w:tcW w:w="0" w:type="auto"/>
            <w:vAlign w:val="center"/>
          </w:tcPr>
          <w:p w14:paraId="479D2653"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al → remove</w:t>
            </w:r>
          </w:p>
        </w:tc>
        <w:tc>
          <w:tcPr>
            <w:tcW w:w="0" w:type="auto"/>
            <w:vAlign w:val="center"/>
          </w:tcPr>
          <w:p w14:paraId="72D42148"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relation</w:t>
            </w:r>
          </w:p>
        </w:tc>
        <w:tc>
          <w:tcPr>
            <w:tcW w:w="0" w:type="auto"/>
            <w:vAlign w:val="center"/>
          </w:tcPr>
          <w:p w14:paraId="4F0DACE9"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r>
      <w:tr w:rsidR="006304D4" w14:paraId="5221CF85" w14:textId="77777777">
        <w:trPr>
          <w:tblCellSpacing w:w="15" w:type="dxa"/>
        </w:trPr>
        <w:tc>
          <w:tcPr>
            <w:tcW w:w="0" w:type="auto"/>
            <w:vAlign w:val="center"/>
          </w:tcPr>
          <w:p w14:paraId="0E66BC73"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relation</w:t>
            </w:r>
          </w:p>
        </w:tc>
        <w:tc>
          <w:tcPr>
            <w:tcW w:w="0" w:type="auto"/>
            <w:vAlign w:val="center"/>
          </w:tcPr>
          <w:p w14:paraId="16583C9B"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ion → remove</w:t>
            </w:r>
          </w:p>
        </w:tc>
        <w:tc>
          <w:tcPr>
            <w:tcW w:w="0" w:type="auto"/>
            <w:vAlign w:val="center"/>
          </w:tcPr>
          <w:p w14:paraId="5219BBF5"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c>
          <w:tcPr>
            <w:tcW w:w="0" w:type="auto"/>
            <w:vAlign w:val="center"/>
          </w:tcPr>
          <w:p w14:paraId="404C81F1"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r>
      <w:tr w:rsidR="006304D4" w14:paraId="1CA808AB" w14:textId="77777777">
        <w:trPr>
          <w:tblCellSpacing w:w="15" w:type="dxa"/>
        </w:trPr>
        <w:tc>
          <w:tcPr>
            <w:tcW w:w="0" w:type="auto"/>
            <w:vAlign w:val="center"/>
          </w:tcPr>
          <w:p w14:paraId="7622FA67"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relate</w:t>
            </w:r>
          </w:p>
        </w:tc>
        <w:tc>
          <w:tcPr>
            <w:tcW w:w="0" w:type="auto"/>
            <w:vAlign w:val="center"/>
          </w:tcPr>
          <w:p w14:paraId="36ED407F" w14:textId="77777777" w:rsidR="006304D4" w:rsidRDefault="00754718">
            <w:pPr>
              <w:spacing w:line="360" w:lineRule="auto"/>
              <w:jc w:val="both"/>
              <w:rPr>
                <w:rFonts w:ascii="Times New Roman" w:hAnsi="Times New Roman" w:cs="Times New Roman"/>
              </w:rPr>
            </w:pPr>
            <w:r>
              <w:rPr>
                <w:rFonts w:ascii="Times New Roman" w:eastAsia="SimSun" w:hAnsi="Times New Roman" w:cs="Times New Roman"/>
                <w:sz w:val="24"/>
                <w:szCs w:val="24"/>
                <w:lang w:val="en-US" w:eastAsia="zh-CN" w:bidi="ar"/>
              </w:rPr>
              <w:t>e → remove</w:t>
            </w:r>
          </w:p>
        </w:tc>
        <w:tc>
          <w:tcPr>
            <w:tcW w:w="0" w:type="auto"/>
            <w:vAlign w:val="center"/>
          </w:tcPr>
          <w:p w14:paraId="46D02460"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c>
          <w:tcPr>
            <w:tcW w:w="0" w:type="auto"/>
            <w:vAlign w:val="center"/>
          </w:tcPr>
          <w:p w14:paraId="3A10415B" w14:textId="77777777" w:rsidR="006304D4" w:rsidRDefault="00754718">
            <w:pPr>
              <w:spacing w:line="360" w:lineRule="auto"/>
              <w:jc w:val="both"/>
              <w:rPr>
                <w:rFonts w:ascii="Times New Roman" w:hAnsi="Times New Roman" w:cs="Times New Roman"/>
              </w:rPr>
            </w:pPr>
            <w:proofErr w:type="spellStart"/>
            <w:r>
              <w:rPr>
                <w:rFonts w:ascii="Times New Roman" w:eastAsia="SimSun" w:hAnsi="Times New Roman" w:cs="Times New Roman"/>
                <w:sz w:val="24"/>
                <w:szCs w:val="24"/>
                <w:lang w:val="en-US" w:eastAsia="zh-CN" w:bidi="ar"/>
              </w:rPr>
              <w:t>relat</w:t>
            </w:r>
            <w:proofErr w:type="spellEnd"/>
          </w:p>
        </w:tc>
      </w:tr>
    </w:tbl>
    <w:p w14:paraId="75613BF8" w14:textId="77777777" w:rsidR="006304D4" w:rsidRDefault="006304D4">
      <w:pPr>
        <w:jc w:val="both"/>
        <w:rPr>
          <w:rFonts w:ascii="Times New Roman" w:hAnsi="Times New Roman" w:cs="Times New Roman"/>
        </w:rPr>
      </w:pPr>
    </w:p>
    <w:p w14:paraId="2E468D9C"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4. Stemming Process</w:t>
      </w:r>
    </w:p>
    <w:p w14:paraId="63B35E87"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relational</w:t>
      </w:r>
    </w:p>
    <w:p w14:paraId="733E5E78"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relational</w:t>
      </w:r>
    </w:p>
    <w:p w14:paraId="3ABB2458"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386E1C76" w14:textId="77777777" w:rsidR="006304D4" w:rsidRDefault="006304D4">
      <w:pPr>
        <w:pStyle w:val="HTMLPreformatted"/>
        <w:jc w:val="both"/>
        <w:rPr>
          <w:rStyle w:val="HTMLCode"/>
          <w:rFonts w:ascii="Times New Roman" w:hAnsi="Times New Roman" w:cs="Times New Roman" w:hint="default"/>
        </w:rPr>
      </w:pPr>
    </w:p>
    <w:p w14:paraId="7346A232"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relation</w:t>
      </w:r>
    </w:p>
    <w:p w14:paraId="77C9555E"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1DCE513" w14:textId="77777777" w:rsidR="006304D4" w:rsidRDefault="006304D4">
      <w:pPr>
        <w:pStyle w:val="HTMLPreformatted"/>
        <w:jc w:val="both"/>
        <w:rPr>
          <w:rStyle w:val="HTMLCode"/>
          <w:rFonts w:ascii="Times New Roman" w:hAnsi="Times New Roman" w:cs="Times New Roman" w:hint="default"/>
        </w:rPr>
      </w:pPr>
    </w:p>
    <w:p w14:paraId="124CA900" w14:textId="77777777" w:rsidR="006304D4" w:rsidRDefault="00754718">
      <w:pPr>
        <w:pStyle w:val="HTMLPreformatted"/>
        <w:jc w:val="both"/>
        <w:rPr>
          <w:rFonts w:ascii="Times New Roman" w:hAnsi="Times New Roman" w:hint="default"/>
        </w:rPr>
      </w:pPr>
      <w:proofErr w:type="spellStart"/>
      <w:r>
        <w:rPr>
          <w:rStyle w:val="HTMLCode"/>
          <w:rFonts w:ascii="Times New Roman" w:hAnsi="Times New Roman" w:cs="Times New Roman" w:hint="default"/>
        </w:rPr>
        <w:t>relat</w:t>
      </w:r>
      <w:proofErr w:type="spellEnd"/>
    </w:p>
    <w:p w14:paraId="21FC2717" w14:textId="77777777" w:rsidR="006304D4" w:rsidRDefault="006304D4">
      <w:pPr>
        <w:jc w:val="both"/>
        <w:rPr>
          <w:rFonts w:ascii="Times New Roman" w:hAnsi="Times New Roman" w:cs="Times New Roman"/>
        </w:rPr>
      </w:pPr>
    </w:p>
    <w:p w14:paraId="61746FC6"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relation</w:t>
      </w:r>
    </w:p>
    <w:p w14:paraId="4AF0F7A4"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relation</w:t>
      </w:r>
    </w:p>
    <w:p w14:paraId="195919F5"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0A459B82" w14:textId="77777777" w:rsidR="006304D4" w:rsidRDefault="006304D4">
      <w:pPr>
        <w:pStyle w:val="HTMLPreformatted"/>
        <w:jc w:val="both"/>
        <w:rPr>
          <w:rStyle w:val="HTMLCode"/>
          <w:rFonts w:ascii="Times New Roman" w:hAnsi="Times New Roman" w:cs="Times New Roman" w:hint="default"/>
        </w:rPr>
      </w:pPr>
    </w:p>
    <w:p w14:paraId="2B6B72FD" w14:textId="77777777" w:rsidR="006304D4" w:rsidRDefault="00754718">
      <w:pPr>
        <w:pStyle w:val="HTMLPreformatted"/>
        <w:jc w:val="both"/>
        <w:rPr>
          <w:rFonts w:ascii="Times New Roman" w:hAnsi="Times New Roman" w:hint="default"/>
        </w:rPr>
      </w:pPr>
      <w:proofErr w:type="spellStart"/>
      <w:r>
        <w:rPr>
          <w:rStyle w:val="HTMLCode"/>
          <w:rFonts w:ascii="Times New Roman" w:hAnsi="Times New Roman" w:cs="Times New Roman" w:hint="default"/>
        </w:rPr>
        <w:t>relat</w:t>
      </w:r>
      <w:proofErr w:type="spellEnd"/>
    </w:p>
    <w:p w14:paraId="5427268E" w14:textId="77777777" w:rsidR="006304D4" w:rsidRDefault="006304D4">
      <w:pPr>
        <w:jc w:val="both"/>
        <w:rPr>
          <w:rFonts w:ascii="Times New Roman" w:hAnsi="Times New Roman" w:cs="Times New Roman"/>
        </w:rPr>
      </w:pPr>
    </w:p>
    <w:p w14:paraId="7CFEFCD5" w14:textId="77777777" w:rsidR="006304D4" w:rsidRDefault="00754718">
      <w:pPr>
        <w:pStyle w:val="Heading3"/>
        <w:jc w:val="both"/>
        <w:rPr>
          <w:rFonts w:ascii="Times New Roman" w:hAnsi="Times New Roman" w:cs="Times New Roman"/>
          <w:b/>
          <w:bCs/>
        </w:rPr>
      </w:pPr>
      <w:r>
        <w:rPr>
          <w:rFonts w:ascii="Times New Roman" w:hAnsi="Times New Roman" w:cs="Times New Roman"/>
          <w:b/>
          <w:bCs/>
        </w:rPr>
        <w:t>relate</w:t>
      </w:r>
    </w:p>
    <w:p w14:paraId="5D36831E"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relate</w:t>
      </w:r>
    </w:p>
    <w:p w14:paraId="0F510CF6" w14:textId="77777777" w:rsidR="006304D4" w:rsidRDefault="00754718">
      <w:pPr>
        <w:pStyle w:val="HTMLPreformatted"/>
        <w:jc w:val="both"/>
        <w:rPr>
          <w:rStyle w:val="HTMLCode"/>
          <w:rFonts w:ascii="Times New Roman" w:hAnsi="Times New Roman" w:cs="Times New Roman" w:hint="default"/>
        </w:rPr>
      </w:pPr>
      <w:r>
        <w:rPr>
          <w:rStyle w:val="HTMLCode"/>
          <w:rFonts w:ascii="Times New Roman" w:hAnsi="Times New Roman" w:cs="Times New Roman" w:hint="default"/>
        </w:rPr>
        <w:t>↓</w:t>
      </w:r>
    </w:p>
    <w:p w14:paraId="336B04E5" w14:textId="77777777" w:rsidR="006304D4" w:rsidRDefault="006304D4">
      <w:pPr>
        <w:pStyle w:val="HTMLPreformatted"/>
        <w:jc w:val="both"/>
        <w:rPr>
          <w:rStyle w:val="HTMLCode"/>
          <w:rFonts w:ascii="Times New Roman" w:hAnsi="Times New Roman" w:cs="Times New Roman" w:hint="default"/>
        </w:rPr>
      </w:pPr>
    </w:p>
    <w:p w14:paraId="2BA7A2A1" w14:textId="77777777" w:rsidR="006304D4" w:rsidRDefault="00754718">
      <w:pPr>
        <w:pStyle w:val="HTMLPreformatted"/>
        <w:jc w:val="both"/>
        <w:rPr>
          <w:rStyle w:val="HTMLCode"/>
          <w:rFonts w:ascii="Times New Roman" w:hAnsi="Times New Roman" w:cs="Times New Roman" w:hint="default"/>
        </w:rPr>
      </w:pPr>
      <w:proofErr w:type="spellStart"/>
      <w:r>
        <w:rPr>
          <w:rStyle w:val="HTMLCode"/>
          <w:rFonts w:ascii="Times New Roman" w:hAnsi="Times New Roman" w:cs="Times New Roman" w:hint="default"/>
        </w:rPr>
        <w:t>relat</w:t>
      </w:r>
      <w:proofErr w:type="spellEnd"/>
    </w:p>
    <w:p w14:paraId="5916C15F" w14:textId="77777777" w:rsidR="006304D4" w:rsidRDefault="006304D4">
      <w:pPr>
        <w:pStyle w:val="HTMLPreformatted"/>
        <w:jc w:val="both"/>
        <w:rPr>
          <w:rStyle w:val="HTMLCode"/>
          <w:rFonts w:ascii="Times New Roman" w:hAnsi="Times New Roman" w:cs="Times New Roman" w:hint="default"/>
        </w:rPr>
      </w:pPr>
    </w:p>
    <w:p w14:paraId="59052CE8"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6. Python Program</w:t>
      </w:r>
    </w:p>
    <w:p w14:paraId="3698A07D" w14:textId="77777777" w:rsidR="006304D4" w:rsidRDefault="006304D4">
      <w:pPr>
        <w:ind w:left="360"/>
      </w:pPr>
    </w:p>
    <w:p w14:paraId="1851BDF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Simple Porter Stemmer (Rule-Based)</w:t>
      </w:r>
    </w:p>
    <w:p w14:paraId="12F09AEC" w14:textId="77777777" w:rsidR="006304D4" w:rsidRDefault="006304D4">
      <w:pPr>
        <w:shd w:val="clear" w:color="auto" w:fill="121314"/>
        <w:spacing w:line="228" w:lineRule="atLeast"/>
        <w:rPr>
          <w:rFonts w:ascii="Consolas" w:eastAsia="Consolas" w:hAnsi="Consolas" w:cs="Consolas"/>
          <w:color w:val="BBBEBF"/>
          <w:sz w:val="16"/>
          <w:szCs w:val="16"/>
        </w:rPr>
      </w:pPr>
    </w:p>
    <w:p w14:paraId="3374177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input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"Enter words separated by spaces: "</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lower</w:t>
      </w:r>
      <w:proofErr w:type="gramEnd"/>
      <w:r>
        <w:rPr>
          <w:rFonts w:ascii="Consolas" w:eastAsia="Consolas" w:hAnsi="Consolas" w:cs="Consolas"/>
          <w:color w:val="BBBEBF"/>
          <w:sz w:val="16"/>
          <w:szCs w:val="16"/>
          <w:shd w:val="clear" w:color="auto" w:fill="121314"/>
          <w:lang w:val="en-US" w:eastAsia="zh-CN" w:bidi="ar"/>
        </w:rPr>
        <w:t>(</w:t>
      </w:r>
      <w:proofErr w:type="gramStart"/>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split</w:t>
      </w:r>
      <w:proofErr w:type="gramEnd"/>
      <w:r>
        <w:rPr>
          <w:rFonts w:ascii="Consolas" w:eastAsia="Consolas" w:hAnsi="Consolas" w:cs="Consolas"/>
          <w:color w:val="BBBEBF"/>
          <w:sz w:val="16"/>
          <w:szCs w:val="16"/>
          <w:shd w:val="clear" w:color="auto" w:fill="121314"/>
          <w:lang w:val="en-US" w:eastAsia="zh-CN" w:bidi="ar"/>
        </w:rPr>
        <w:t>()</w:t>
      </w:r>
    </w:p>
    <w:p w14:paraId="07B41D60" w14:textId="77777777" w:rsidR="006304D4" w:rsidRDefault="006304D4"/>
    <w:p w14:paraId="23D79EC1"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21F21267"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5EB8CD6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"Applied 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"Final Stem"</w:t>
      </w:r>
      <w:r>
        <w:rPr>
          <w:rFonts w:ascii="Consolas" w:eastAsia="Consolas" w:hAnsi="Consolas" w:cs="Consolas"/>
          <w:color w:val="BBBEBF"/>
          <w:sz w:val="16"/>
          <w:szCs w:val="16"/>
          <w:shd w:val="clear" w:color="auto" w:fill="121314"/>
          <w:lang w:val="en-US" w:eastAsia="zh-CN" w:bidi="ar"/>
        </w:rPr>
        <w:t>))</w:t>
      </w:r>
    </w:p>
    <w:p w14:paraId="72AD26BC" w14:textId="77777777" w:rsidR="006304D4" w:rsidRDefault="00754718">
      <w:pPr>
        <w:shd w:val="clear" w:color="auto" w:fill="121314"/>
        <w:spacing w:line="228" w:lineRule="atLeast"/>
        <w:rPr>
          <w:rFonts w:ascii="Consolas" w:eastAsia="Consolas" w:hAnsi="Consolas" w:cs="Consolas"/>
          <w:color w:val="BBBEBF"/>
          <w:sz w:val="16"/>
          <w:szCs w:val="16"/>
        </w:rPr>
      </w:pP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95</w:t>
      </w:r>
      <w:r>
        <w:rPr>
          <w:rFonts w:ascii="Consolas" w:eastAsia="Consolas" w:hAnsi="Consolas" w:cs="Consolas"/>
          <w:color w:val="BBBEBF"/>
          <w:sz w:val="16"/>
          <w:szCs w:val="16"/>
          <w:shd w:val="clear" w:color="auto" w:fill="121314"/>
          <w:lang w:val="en-US" w:eastAsia="zh-CN" w:bidi="ar"/>
        </w:rPr>
        <w:t>)</w:t>
      </w:r>
    </w:p>
    <w:p w14:paraId="77B3E238" w14:textId="77777777" w:rsidR="006304D4" w:rsidRDefault="006304D4"/>
    <w:p w14:paraId="4AFA7C2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words</w:t>
      </w:r>
      <w:r>
        <w:rPr>
          <w:rFonts w:ascii="Consolas" w:eastAsia="Consolas" w:hAnsi="Consolas" w:cs="Consolas"/>
          <w:color w:val="BBBEBF"/>
          <w:sz w:val="16"/>
          <w:szCs w:val="16"/>
          <w:shd w:val="clear" w:color="auto" w:fill="121314"/>
          <w:lang w:val="en-US" w:eastAsia="zh-CN" w:bidi="ar"/>
        </w:rPr>
        <w:t>:</w:t>
      </w:r>
    </w:p>
    <w:p w14:paraId="067996C0" w14:textId="77777777" w:rsidR="006304D4" w:rsidRDefault="006304D4"/>
    <w:p w14:paraId="0198E82B"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original</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620F77BC"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w:t>
      </w:r>
    </w:p>
    <w:p w14:paraId="0671576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45327271"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word</w:t>
      </w:r>
    </w:p>
    <w:p w14:paraId="3B5D2E18" w14:textId="77777777" w:rsidR="006304D4" w:rsidRDefault="006304D4"/>
    <w:p w14:paraId="00BE2EC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Step 1: Remove 'al'</w:t>
      </w:r>
    </w:p>
    <w:p w14:paraId="1B155CE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"al"</w:t>
      </w:r>
      <w:r>
        <w:rPr>
          <w:rFonts w:ascii="Consolas" w:eastAsia="Consolas" w:hAnsi="Consolas" w:cs="Consolas"/>
          <w:color w:val="BBBEBF"/>
          <w:sz w:val="16"/>
          <w:szCs w:val="16"/>
          <w:shd w:val="clear" w:color="auto" w:fill="121314"/>
          <w:lang w:val="en-US" w:eastAsia="zh-CN" w:bidi="ar"/>
        </w:rPr>
        <w:t>):</w:t>
      </w:r>
    </w:p>
    <w:p w14:paraId="1D994D1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BBBEBF"/>
          <w:sz w:val="16"/>
          <w:szCs w:val="16"/>
          <w:shd w:val="clear" w:color="auto" w:fill="121314"/>
          <w:lang w:val="en-US" w:eastAsia="zh-CN" w:bidi="ar"/>
        </w:rPr>
        <w:t>]</w:t>
      </w:r>
    </w:p>
    <w:p w14:paraId="1D2ECAB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 'al'"</w:t>
      </w:r>
    </w:p>
    <w:p w14:paraId="27240439"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2BC2B4D8" w14:textId="77777777" w:rsidR="006304D4" w:rsidRDefault="006304D4"/>
    <w:p w14:paraId="67A0922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lastRenderedPageBreak/>
        <w:t xml:space="preserve">    </w:t>
      </w:r>
      <w:r>
        <w:rPr>
          <w:rFonts w:ascii="Consolas" w:eastAsia="Consolas" w:hAnsi="Consolas" w:cs="Consolas"/>
          <w:color w:val="8B949E"/>
          <w:sz w:val="16"/>
          <w:szCs w:val="16"/>
          <w:shd w:val="clear" w:color="auto" w:fill="121314"/>
          <w:lang w:val="en-US" w:eastAsia="zh-CN" w:bidi="ar"/>
        </w:rPr>
        <w:t># Step 2: Remove 'ion'</w:t>
      </w:r>
    </w:p>
    <w:p w14:paraId="1613D5E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"ion"</w:t>
      </w:r>
      <w:r>
        <w:rPr>
          <w:rFonts w:ascii="Consolas" w:eastAsia="Consolas" w:hAnsi="Consolas" w:cs="Consolas"/>
          <w:color w:val="BBBEBF"/>
          <w:sz w:val="16"/>
          <w:szCs w:val="16"/>
          <w:shd w:val="clear" w:color="auto" w:fill="121314"/>
          <w:lang w:val="en-US" w:eastAsia="zh-CN" w:bidi="ar"/>
        </w:rPr>
        <w:t>):</w:t>
      </w:r>
    </w:p>
    <w:p w14:paraId="12018DC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3</w:t>
      </w:r>
      <w:r>
        <w:rPr>
          <w:rFonts w:ascii="Consolas" w:eastAsia="Consolas" w:hAnsi="Consolas" w:cs="Consolas"/>
          <w:color w:val="BBBEBF"/>
          <w:sz w:val="16"/>
          <w:szCs w:val="16"/>
          <w:shd w:val="clear" w:color="auto" w:fill="121314"/>
          <w:lang w:val="en-US" w:eastAsia="zh-CN" w:bidi="ar"/>
        </w:rPr>
        <w:t>]</w:t>
      </w:r>
    </w:p>
    <w:p w14:paraId="60A7FD9A"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 'ion'"</w:t>
      </w:r>
    </w:p>
    <w:p w14:paraId="27B8EAA4"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7C0E6C6B" w14:textId="77777777" w:rsidR="006304D4" w:rsidRDefault="006304D4"/>
    <w:p w14:paraId="506232B7"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Step 3: Remove final 'e'</w:t>
      </w:r>
    </w:p>
    <w:p w14:paraId="62407B68"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spellStart"/>
      <w:r>
        <w:rPr>
          <w:rFonts w:ascii="Consolas" w:eastAsia="Consolas" w:hAnsi="Consolas" w:cs="Consolas"/>
          <w:color w:val="C586C0"/>
          <w:sz w:val="16"/>
          <w:szCs w:val="16"/>
          <w:shd w:val="clear" w:color="auto" w:fill="121314"/>
          <w:lang w:val="en-US" w:eastAsia="zh-CN" w:bidi="ar"/>
        </w:rPr>
        <w:t>elif</w:t>
      </w:r>
      <w:proofErr w:type="spellEnd"/>
      <w:r>
        <w:rPr>
          <w:rFonts w:ascii="Consolas" w:eastAsia="Consolas" w:hAnsi="Consolas" w:cs="Consolas"/>
          <w:color w:val="BBBEBF"/>
          <w:sz w:val="16"/>
          <w:szCs w:val="16"/>
          <w:shd w:val="clear" w:color="auto" w:fill="121314"/>
          <w:lang w:val="en-US" w:eastAsia="zh-CN" w:bidi="ar"/>
        </w:rPr>
        <w:t xml:space="preserve"> </w:t>
      </w:r>
      <w:proofErr w:type="spellStart"/>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endswith</w:t>
      </w:r>
      <w:proofErr w:type="spellEnd"/>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"e"</w:t>
      </w:r>
      <w:r>
        <w:rPr>
          <w:rFonts w:ascii="Consolas" w:eastAsia="Consolas" w:hAnsi="Consolas" w:cs="Consolas"/>
          <w:color w:val="BBBEBF"/>
          <w:sz w:val="16"/>
          <w:szCs w:val="16"/>
          <w:shd w:val="clear" w:color="auto" w:fill="121314"/>
          <w:lang w:val="en-US" w:eastAsia="zh-CN" w:bidi="ar"/>
        </w:rPr>
        <w:t>):</w:t>
      </w:r>
    </w:p>
    <w:p w14:paraId="5ECB385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C9D1D9"/>
          <w:sz w:val="16"/>
          <w:szCs w:val="16"/>
          <w:shd w:val="clear" w:color="auto" w:fill="121314"/>
          <w:lang w:val="en-US" w:eastAsia="zh-CN" w:bidi="ar"/>
        </w:rPr>
        <w:t>stem</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353C7F1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"Remove final 'e'"</w:t>
      </w:r>
    </w:p>
    <w:p w14:paraId="6CE3DB3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7C5D8240" w14:textId="77777777" w:rsidR="006304D4" w:rsidRDefault="006304D4"/>
    <w:p w14:paraId="2A5AD726"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proofErr w:type="gramStart"/>
      <w:r>
        <w:rPr>
          <w:rFonts w:ascii="Consolas" w:eastAsia="Consolas" w:hAnsi="Consolas" w:cs="Consolas"/>
          <w:color w:val="D2A8FF"/>
          <w:sz w:val="16"/>
          <w:szCs w:val="16"/>
          <w:shd w:val="clear" w:color="auto" w:fill="121314"/>
          <w:lang w:val="en-US" w:eastAsia="zh-CN" w:bidi="ar"/>
        </w:rPr>
        <w:t>print</w:t>
      </w:r>
      <w:r>
        <w:rPr>
          <w:rFonts w:ascii="Consolas" w:eastAsia="Consolas" w:hAnsi="Consolas" w:cs="Consolas"/>
          <w:color w:val="BBBEBF"/>
          <w:sz w:val="16"/>
          <w:szCs w:val="16"/>
          <w:shd w:val="clear" w:color="auto" w:fill="121314"/>
          <w:lang w:val="en-US" w:eastAsia="zh-CN" w:bidi="ar"/>
        </w:rPr>
        <w:t>(</w:t>
      </w:r>
      <w:proofErr w:type="gramEnd"/>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15}{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25}{</w:t>
      </w:r>
      <w:proofErr w:type="gramEnd"/>
      <w:r>
        <w:rPr>
          <w:rFonts w:ascii="Consolas" w:eastAsia="Consolas" w:hAnsi="Consolas" w:cs="Consolas"/>
          <w:color w:val="FF7B72"/>
          <w:sz w:val="16"/>
          <w:szCs w:val="16"/>
          <w:shd w:val="clear" w:color="auto" w:fill="121314"/>
          <w:lang w:val="en-US" w:eastAsia="zh-CN" w:bidi="ar"/>
        </w:rPr>
        <w:t>:&lt;</w:t>
      </w:r>
      <w:proofErr w:type="gramStart"/>
      <w:r>
        <w:rPr>
          <w:rFonts w:ascii="Consolas" w:eastAsia="Consolas" w:hAnsi="Consolas" w:cs="Consolas"/>
          <w:color w:val="FF7B72"/>
          <w:sz w:val="16"/>
          <w:szCs w:val="16"/>
          <w:shd w:val="clear" w:color="auto" w:fill="121314"/>
          <w:lang w:val="en-US" w:eastAsia="zh-CN" w:bidi="ar"/>
        </w:rPr>
        <w:t>20}{</w:t>
      </w:r>
      <w:proofErr w:type="gramEnd"/>
      <w:r>
        <w:rPr>
          <w:rFonts w:ascii="Consolas" w:eastAsia="Consolas" w:hAnsi="Consolas" w:cs="Consolas"/>
          <w:color w:val="FF7B72"/>
          <w:sz w:val="16"/>
          <w:szCs w:val="16"/>
          <w:shd w:val="clear" w:color="auto" w:fill="121314"/>
          <w:lang w:val="en-US" w:eastAsia="zh-CN" w:bidi="ar"/>
        </w:rPr>
        <w:t>:&lt;15}</w:t>
      </w:r>
      <w:proofErr w:type="gramStart"/>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format</w:t>
      </w:r>
      <w:proofErr w:type="gramEnd"/>
      <w:r>
        <w:rPr>
          <w:rFonts w:ascii="Consolas" w:eastAsia="Consolas" w:hAnsi="Consolas" w:cs="Consolas"/>
          <w:color w:val="BBBEBF"/>
          <w:sz w:val="16"/>
          <w:szCs w:val="16"/>
          <w:shd w:val="clear" w:color="auto" w:fill="121314"/>
          <w:lang w:val="en-US" w:eastAsia="zh-CN" w:bidi="ar"/>
        </w:rPr>
        <w:t>(</w:t>
      </w:r>
    </w:p>
    <w:p w14:paraId="79FC970E"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original</w:t>
      </w:r>
      <w:r>
        <w:rPr>
          <w:rFonts w:ascii="Consolas" w:eastAsia="Consolas" w:hAnsi="Consolas" w:cs="Consolas"/>
          <w:color w:val="BBBEBF"/>
          <w:sz w:val="16"/>
          <w:szCs w:val="16"/>
          <w:shd w:val="clear" w:color="auto" w:fill="121314"/>
          <w:lang w:val="en-US" w:eastAsia="zh-CN" w:bidi="ar"/>
        </w:rPr>
        <w:t>,</w:t>
      </w:r>
    </w:p>
    <w:p w14:paraId="6A3BF483"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rule</w:t>
      </w:r>
      <w:r>
        <w:rPr>
          <w:rFonts w:ascii="Consolas" w:eastAsia="Consolas" w:hAnsi="Consolas" w:cs="Consolas"/>
          <w:color w:val="BBBEBF"/>
          <w:sz w:val="16"/>
          <w:szCs w:val="16"/>
          <w:shd w:val="clear" w:color="auto" w:fill="121314"/>
          <w:lang w:val="en-US" w:eastAsia="zh-CN" w:bidi="ar"/>
        </w:rPr>
        <w:t>,</w:t>
      </w:r>
    </w:p>
    <w:p w14:paraId="19202C52"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intermediate</w:t>
      </w:r>
      <w:r>
        <w:rPr>
          <w:rFonts w:ascii="Consolas" w:eastAsia="Consolas" w:hAnsi="Consolas" w:cs="Consolas"/>
          <w:color w:val="BBBEBF"/>
          <w:sz w:val="16"/>
          <w:szCs w:val="16"/>
          <w:shd w:val="clear" w:color="auto" w:fill="121314"/>
          <w:lang w:val="en-US" w:eastAsia="zh-CN" w:bidi="ar"/>
        </w:rPr>
        <w:t>,</w:t>
      </w:r>
    </w:p>
    <w:p w14:paraId="0250FA65"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stem</w:t>
      </w:r>
    </w:p>
    <w:p w14:paraId="77A2956F" w14:textId="77777777" w:rsidR="006304D4" w:rsidRDefault="00754718">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334BABA1" w14:textId="77777777" w:rsidR="006304D4" w:rsidRDefault="006304D4">
      <w:pPr>
        <w:pStyle w:val="HTMLPreformatted"/>
        <w:ind w:firstLine="200"/>
        <w:jc w:val="both"/>
        <w:rPr>
          <w:rStyle w:val="HTMLCode"/>
          <w:rFonts w:ascii="Times New Roman" w:hAnsi="Times New Roman" w:cs="Times New Roman" w:hint="default"/>
        </w:rPr>
      </w:pPr>
    </w:p>
    <w:p w14:paraId="7904040B"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7. Output</w:t>
      </w:r>
    </w:p>
    <w:p w14:paraId="2A1C21EB" w14:textId="77777777" w:rsidR="006304D4" w:rsidRDefault="00754718">
      <w:pPr>
        <w:pStyle w:val="Heading1"/>
        <w:jc w:val="both"/>
      </w:pPr>
      <w:r>
        <w:rPr>
          <w:noProof/>
        </w:rPr>
        <w:drawing>
          <wp:inline distT="0" distB="0" distL="114300" distR="114300" wp14:anchorId="17DDB664" wp14:editId="2FAACCC2">
            <wp:extent cx="5303520" cy="1158240"/>
            <wp:effectExtent l="0" t="0" r="0" b="0"/>
            <wp:docPr id="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5"/>
                    <pic:cNvPicPr>
                      <a:picLocks noChangeAspect="1"/>
                    </pic:cNvPicPr>
                  </pic:nvPicPr>
                  <pic:blipFill>
                    <a:blip r:embed="rId9"/>
                    <a:stretch>
                      <a:fillRect/>
                    </a:stretch>
                  </pic:blipFill>
                  <pic:spPr>
                    <a:xfrm>
                      <a:off x="0" y="0"/>
                      <a:ext cx="5303520" cy="1158240"/>
                    </a:xfrm>
                    <a:prstGeom prst="rect">
                      <a:avLst/>
                    </a:prstGeom>
                    <a:noFill/>
                    <a:ln>
                      <a:noFill/>
                    </a:ln>
                  </pic:spPr>
                </pic:pic>
              </a:graphicData>
            </a:graphic>
          </wp:inline>
        </w:drawing>
      </w:r>
    </w:p>
    <w:p w14:paraId="144DFB08" w14:textId="77777777" w:rsidR="006304D4" w:rsidRDefault="00754718">
      <w:pPr>
        <w:pStyle w:val="Heading1"/>
        <w:jc w:val="both"/>
        <w:rPr>
          <w:rFonts w:ascii="Times New Roman" w:hAnsi="Times New Roman" w:cs="Times New Roman"/>
          <w:b/>
          <w:bCs/>
        </w:rPr>
      </w:pPr>
      <w:r>
        <w:rPr>
          <w:rFonts w:ascii="Times New Roman" w:hAnsi="Times New Roman" w:cs="Times New Roman"/>
          <w:b/>
          <w:bCs/>
        </w:rPr>
        <w:t>8. Result</w:t>
      </w:r>
    </w:p>
    <w:p w14:paraId="0EA42066" w14:textId="77777777" w:rsidR="006304D4" w:rsidRDefault="00754718">
      <w:pPr>
        <w:pStyle w:val="NormalWeb"/>
        <w:jc w:val="both"/>
      </w:pPr>
      <w:r>
        <w:t xml:space="preserve">The Porter Stemmer-based preprocessing module successfully applies suffix-removal rules to derive a common stem. It generates intermediate forms and produces the normalized stem </w:t>
      </w:r>
      <w:proofErr w:type="spellStart"/>
      <w:r>
        <w:rPr>
          <w:rStyle w:val="Strong"/>
        </w:rPr>
        <w:t>relat</w:t>
      </w:r>
      <w:proofErr w:type="spellEnd"/>
      <w:r>
        <w:t>, improving document retrieval by indexing related word forms together.</w:t>
      </w:r>
    </w:p>
    <w:p w14:paraId="497BAF43" w14:textId="77777777" w:rsidR="006304D4" w:rsidRDefault="006304D4">
      <w:pPr>
        <w:pStyle w:val="NormalWeb"/>
        <w:jc w:val="both"/>
      </w:pPr>
    </w:p>
    <w:p w14:paraId="28FF7EC0" w14:textId="77777777" w:rsidR="006304D4" w:rsidRDefault="006304D4">
      <w:pPr>
        <w:pStyle w:val="NormalWeb"/>
        <w:jc w:val="both"/>
      </w:pPr>
    </w:p>
    <w:p w14:paraId="6CAE4452" w14:textId="77777777" w:rsidR="006304D4" w:rsidRDefault="006304D4">
      <w:pPr>
        <w:pStyle w:val="NormalWeb"/>
        <w:jc w:val="both"/>
      </w:pPr>
    </w:p>
    <w:p w14:paraId="747FDCF2" w14:textId="77777777" w:rsidR="006304D4" w:rsidRDefault="006304D4">
      <w:pPr>
        <w:widowControl w:val="0"/>
        <w:spacing w:line="276" w:lineRule="auto"/>
      </w:pPr>
    </w:p>
    <w:sectPr w:rsidR="006304D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8321A8-18F9-4173-B52D-C8A89A2F90E4}"/>
  </w:font>
  <w:font w:name="Consolas">
    <w:panose1 w:val="020B0609020204030204"/>
    <w:charset w:val="00"/>
    <w:family w:val="modern"/>
    <w:pitch w:val="fixed"/>
    <w:sig w:usb0="E00006FF" w:usb1="0000FCFF" w:usb2="00000001" w:usb3="00000000" w:csb0="0000019F" w:csb1="00000000"/>
    <w:embedRegular r:id="rId2" w:fontKey="{D5276E32-C787-45C0-9D03-5E00D941F3FB}"/>
  </w:font>
  <w:font w:name="Calibri">
    <w:panose1 w:val="020F0502020204030204"/>
    <w:charset w:val="00"/>
    <w:family w:val="swiss"/>
    <w:pitch w:val="variable"/>
    <w:sig w:usb0="E4002EFF" w:usb1="C200247B" w:usb2="00000009" w:usb3="00000000" w:csb0="000001FF" w:csb1="00000000"/>
    <w:embedRegular r:id="rId3" w:fontKey="{57273E74-E16F-46AE-8DEA-70856395FE87}"/>
  </w:font>
  <w:font w:name="Cambria">
    <w:panose1 w:val="02040503050406030204"/>
    <w:charset w:val="00"/>
    <w:family w:val="roman"/>
    <w:pitch w:val="variable"/>
    <w:sig w:usb0="E00006FF" w:usb1="420024FF" w:usb2="02000000" w:usb3="00000000" w:csb0="0000019F" w:csb1="00000000"/>
    <w:embedRegular r:id="rId4" w:fontKey="{E02B21B8-D45F-42D8-B20E-318E4BB47C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82D42D"/>
    <w:multiLevelType w:val="multilevel"/>
    <w:tmpl w:val="8082D42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B3D9777"/>
    <w:multiLevelType w:val="multilevel"/>
    <w:tmpl w:val="9B3D97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B464633"/>
    <w:multiLevelType w:val="multilevel"/>
    <w:tmpl w:val="9B4646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74A22E9"/>
    <w:multiLevelType w:val="multilevel"/>
    <w:tmpl w:val="A74A22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A84585AA"/>
    <w:multiLevelType w:val="multilevel"/>
    <w:tmpl w:val="A84585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85D67EA"/>
    <w:multiLevelType w:val="multilevel"/>
    <w:tmpl w:val="A85D67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1CDCD85"/>
    <w:multiLevelType w:val="multilevel"/>
    <w:tmpl w:val="B1CDCD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51795BC"/>
    <w:multiLevelType w:val="multilevel"/>
    <w:tmpl w:val="B51795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D008F7EA"/>
    <w:multiLevelType w:val="singleLevel"/>
    <w:tmpl w:val="D008F7EA"/>
    <w:lvl w:ilvl="0">
      <w:start w:val="6"/>
      <w:numFmt w:val="decimal"/>
      <w:suff w:val="space"/>
      <w:lvlText w:val="%1."/>
      <w:lvlJc w:val="left"/>
    </w:lvl>
  </w:abstractNum>
  <w:abstractNum w:abstractNumId="12" w15:restartNumberingAfterBreak="0">
    <w:nsid w:val="E2324CA7"/>
    <w:multiLevelType w:val="multilevel"/>
    <w:tmpl w:val="E2324C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F6F137D"/>
    <w:multiLevelType w:val="multilevel"/>
    <w:tmpl w:val="FF6F13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014A332E"/>
    <w:multiLevelType w:val="multilevel"/>
    <w:tmpl w:val="014A33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8C4885B"/>
    <w:multiLevelType w:val="multilevel"/>
    <w:tmpl w:val="08C488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0C151A91"/>
    <w:multiLevelType w:val="multilevel"/>
    <w:tmpl w:val="0C151A9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0D1B5190"/>
    <w:multiLevelType w:val="multilevel"/>
    <w:tmpl w:val="0D1B51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25B654F3"/>
    <w:multiLevelType w:val="multilevel"/>
    <w:tmpl w:val="25B654F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5D05744"/>
    <w:multiLevelType w:val="multilevel"/>
    <w:tmpl w:val="25D057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292DAAF7"/>
    <w:multiLevelType w:val="singleLevel"/>
    <w:tmpl w:val="292DAAF7"/>
    <w:lvl w:ilvl="0">
      <w:start w:val="3"/>
      <w:numFmt w:val="decimal"/>
      <w:suff w:val="space"/>
      <w:lvlText w:val="%1."/>
      <w:lvlJc w:val="left"/>
    </w:lvl>
  </w:abstractNum>
  <w:abstractNum w:abstractNumId="23" w15:restartNumberingAfterBreak="0">
    <w:nsid w:val="3352CEF6"/>
    <w:multiLevelType w:val="multilevel"/>
    <w:tmpl w:val="3352CE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33917401"/>
    <w:multiLevelType w:val="multilevel"/>
    <w:tmpl w:val="3391740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35712982"/>
    <w:multiLevelType w:val="multilevel"/>
    <w:tmpl w:val="357129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5411F037"/>
    <w:multiLevelType w:val="multilevel"/>
    <w:tmpl w:val="5411F0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BDE72A6"/>
    <w:multiLevelType w:val="singleLevel"/>
    <w:tmpl w:val="5BDE72A6"/>
    <w:lvl w:ilvl="0">
      <w:start w:val="7"/>
      <w:numFmt w:val="upperLetter"/>
      <w:suff w:val="space"/>
      <w:lvlText w:val="%1."/>
      <w:lvlJc w:val="left"/>
    </w:lvl>
  </w:abstractNum>
  <w:num w:numId="1" w16cid:durableId="805465284">
    <w:abstractNumId w:val="28"/>
  </w:num>
  <w:num w:numId="2" w16cid:durableId="1603293078">
    <w:abstractNumId w:val="14"/>
  </w:num>
  <w:num w:numId="3" w16cid:durableId="1937442783">
    <w:abstractNumId w:val="10"/>
  </w:num>
  <w:num w:numId="4" w16cid:durableId="1850217269">
    <w:abstractNumId w:val="27"/>
  </w:num>
  <w:num w:numId="5" w16cid:durableId="145784682">
    <w:abstractNumId w:val="9"/>
  </w:num>
  <w:num w:numId="6" w16cid:durableId="83186178">
    <w:abstractNumId w:val="8"/>
  </w:num>
  <w:num w:numId="7" w16cid:durableId="848452149">
    <w:abstractNumId w:val="16"/>
  </w:num>
  <w:num w:numId="8" w16cid:durableId="2000305017">
    <w:abstractNumId w:val="20"/>
  </w:num>
  <w:num w:numId="9" w16cid:durableId="1363508210">
    <w:abstractNumId w:val="17"/>
  </w:num>
  <w:num w:numId="10" w16cid:durableId="1348405521">
    <w:abstractNumId w:val="21"/>
  </w:num>
  <w:num w:numId="11" w16cid:durableId="21564517">
    <w:abstractNumId w:val="6"/>
  </w:num>
  <w:num w:numId="12" w16cid:durableId="1823540423">
    <w:abstractNumId w:val="25"/>
  </w:num>
  <w:num w:numId="13" w16cid:durableId="2020503772">
    <w:abstractNumId w:val="22"/>
  </w:num>
  <w:num w:numId="14" w16cid:durableId="1879010191">
    <w:abstractNumId w:val="11"/>
  </w:num>
  <w:num w:numId="15" w16cid:durableId="1531839289">
    <w:abstractNumId w:val="0"/>
  </w:num>
  <w:num w:numId="16" w16cid:durableId="23293269">
    <w:abstractNumId w:val="26"/>
  </w:num>
  <w:num w:numId="17" w16cid:durableId="910623652">
    <w:abstractNumId w:val="18"/>
  </w:num>
  <w:num w:numId="18" w16cid:durableId="1144270890">
    <w:abstractNumId w:val="13"/>
  </w:num>
  <w:num w:numId="19" w16cid:durableId="551308035">
    <w:abstractNumId w:val="2"/>
  </w:num>
  <w:num w:numId="20" w16cid:durableId="1519538381">
    <w:abstractNumId w:val="1"/>
  </w:num>
  <w:num w:numId="21" w16cid:durableId="1109591340">
    <w:abstractNumId w:val="23"/>
  </w:num>
  <w:num w:numId="22" w16cid:durableId="1450395303">
    <w:abstractNumId w:val="19"/>
  </w:num>
  <w:num w:numId="23" w16cid:durableId="1718234676">
    <w:abstractNumId w:val="5"/>
  </w:num>
  <w:num w:numId="24" w16cid:durableId="303312821">
    <w:abstractNumId w:val="15"/>
  </w:num>
  <w:num w:numId="25" w16cid:durableId="1071270089">
    <w:abstractNumId w:val="4"/>
  </w:num>
  <w:num w:numId="26" w16cid:durableId="1798646768">
    <w:abstractNumId w:val="24"/>
  </w:num>
  <w:num w:numId="27" w16cid:durableId="1724209379">
    <w:abstractNumId w:val="12"/>
  </w:num>
  <w:num w:numId="28" w16cid:durableId="921454566">
    <w:abstractNumId w:val="7"/>
  </w:num>
  <w:num w:numId="29" w16cid:durableId="1531988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4D4"/>
    <w:rsid w:val="0030604A"/>
    <w:rsid w:val="004A6394"/>
    <w:rsid w:val="006304D4"/>
    <w:rsid w:val="00754718"/>
    <w:rsid w:val="00DF3771"/>
    <w:rsid w:val="00F56B55"/>
    <w:rsid w:val="39B22AFC"/>
    <w:rsid w:val="42A94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6EB6"/>
  <w15:docId w15:val="{2BA5FEBB-D16A-4573-A5BB-3A6FC4DB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Style11">
    <w:name w:val="_Style 11"/>
    <w:basedOn w:val="TableNormal0"/>
    <w:qFormat/>
    <w:tblPr>
      <w:tblCellMar>
        <w:top w:w="0" w:type="dxa"/>
        <w:left w:w="115" w:type="dxa"/>
        <w:bottom w:w="0" w:type="dxa"/>
        <w:right w:w="115"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rPr>
      <w:sz w:val="22"/>
      <w:szCs w:val="22"/>
    </w:rPr>
    <w:tblPr>
      <w:tblCellMar>
        <w:top w:w="0" w:type="dxa"/>
        <w:left w:w="108" w:type="dxa"/>
        <w:bottom w:w="0" w:type="dxa"/>
        <w:right w:w="108" w:type="dxa"/>
      </w:tblCellMar>
    </w:tblPr>
  </w:style>
  <w:style w:type="table" w:customStyle="1" w:styleId="Style16">
    <w:name w:val="_Style 16"/>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3444</Words>
  <Characters>19633</Characters>
  <Application>Microsoft Office Word</Application>
  <DocSecurity>0</DocSecurity>
  <Lines>163</Lines>
  <Paragraphs>46</Paragraphs>
  <ScaleCrop>false</ScaleCrop>
  <Company/>
  <LinksUpToDate>false</LinksUpToDate>
  <CharactersWithSpaces>23031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gjjas</dc:creator>
  <cp:lastModifiedBy>Ramya Sri</cp:lastModifiedBy>
  <cp:revision>2</cp:revision>
  <dcterms:created xsi:type="dcterms:W3CDTF">2026-08-29T04:45:00Z</dcterms:created>
  <dcterms:modified xsi:type="dcterms:W3CDTF">2026-08-29T04:45:00Z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ProductBuildVer">
    <vt:lpwstr>2057-12.2.0.23206</vt:lpwstr>
  </property>
  <property fmtid="{D5CDD505-2E9C-101B-9397-08002B2CF9AE}" pid="4" name="ICV">
    <vt:lpwstr>06F087E3A15A4A63BF4EA677A8A7F24C_12</vt:lpwstr>
  </property>
</Properties>
</file>