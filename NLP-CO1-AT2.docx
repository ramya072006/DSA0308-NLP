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0282" w14:textId="77777777" w:rsidR="00F4405D" w:rsidRDefault="008B2EED">
      <w:pPr>
        <w:spacing w:before="63" w:line="298" w:lineRule="exact"/>
        <w:ind w:right="2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z w:val="26"/>
        </w:rPr>
        <w:t>SIMATS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ENGINEERING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(SAVEETHA</w:t>
      </w:r>
      <w:r>
        <w:rPr>
          <w:rFonts w:ascii="Arial"/>
          <w:b/>
          <w:color w:val="1F4E79"/>
          <w:spacing w:val="-14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SCHOOL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OF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4F651BF4" w14:textId="77777777" w:rsidR="00F4405D" w:rsidRDefault="008B2EED">
      <w:pPr>
        <w:spacing w:line="252" w:lineRule="exact"/>
        <w:ind w:left="1" w:right="2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2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74EE3A9A" w14:textId="77777777" w:rsidR="00F4405D" w:rsidRDefault="008B2EED">
      <w:pPr>
        <w:spacing w:before="2"/>
        <w:ind w:left="2" w:right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Technical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Presentation</w:t>
      </w:r>
    </w:p>
    <w:p w14:paraId="724B136A" w14:textId="77777777" w:rsidR="00F4405D" w:rsidRDefault="008B2EED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AFA2AEE" wp14:editId="3A4D9765">
                <wp:simplePos x="0" y="0"/>
                <wp:positionH relativeFrom="page">
                  <wp:posOffset>667385</wp:posOffset>
                </wp:positionH>
                <wp:positionV relativeFrom="paragraph">
                  <wp:posOffset>213360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293B4" id="Graphic 1" o:spid="_x0000_s1026" style="position:absolute;margin-left:52.55pt;margin-top:16.8pt;width:507pt;height:.7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534B1E2" w14:textId="77777777" w:rsidR="00F4405D" w:rsidRDefault="00F4405D"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F4405D" w14:paraId="1AAA159F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19905FE" w14:textId="77777777" w:rsidR="00F4405D" w:rsidRDefault="008B2EED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687A16A" w14:textId="77777777" w:rsidR="00F4405D" w:rsidRDefault="008B2EED">
            <w:pPr>
              <w:pStyle w:val="TableParagraph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0C482592" w14:textId="77777777" w:rsidR="00F4405D" w:rsidRDefault="008B2EED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D5FF25" w14:textId="77777777" w:rsidR="00F4405D" w:rsidRDefault="008B2EED">
            <w:pPr>
              <w:pStyle w:val="TableParagraph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F4405D" w14:paraId="2AE50502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A0C2CD0" w14:textId="77777777" w:rsidR="00F4405D" w:rsidRDefault="008B2EED">
            <w:pPr>
              <w:pStyle w:val="TableParagraph"/>
              <w:spacing w:before="16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101FD5F2" w14:textId="77777777" w:rsidR="00F4405D" w:rsidRDefault="008B2EED">
            <w:pPr>
              <w:pStyle w:val="TableParagraph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Imitation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EF"/>
          </w:tcPr>
          <w:p w14:paraId="305F691A" w14:textId="77777777" w:rsidR="00F4405D" w:rsidRDefault="008B2EED">
            <w:pPr>
              <w:pStyle w:val="TableParagraph"/>
              <w:spacing w:before="167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74FC929" w14:textId="77777777" w:rsidR="00F4405D" w:rsidRDefault="008B2EED">
            <w:pPr>
              <w:pStyle w:val="TableParagraph"/>
              <w:spacing w:before="68"/>
              <w:ind w:left="12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Technical </w:t>
            </w:r>
            <w:r>
              <w:rPr>
                <w:rFonts w:ascii="Arial MT" w:hAnsi="Arial MT"/>
                <w:spacing w:val="-2"/>
                <w:sz w:val="18"/>
              </w:rPr>
              <w:t>Presentation</w:t>
            </w:r>
          </w:p>
        </w:tc>
      </w:tr>
      <w:tr w:rsidR="00F4405D" w14:paraId="56B0EB76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EFDF2C6" w14:textId="77777777" w:rsidR="00F4405D" w:rsidRDefault="008B2EED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F574F9F" w14:textId="77777777" w:rsidR="00F4405D" w:rsidRDefault="008B2EED">
            <w:pPr>
              <w:pStyle w:val="TableParagraph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39681B8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2FFB4C75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  <w:tr w:rsidR="00F4405D" w14:paraId="51C00039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5C45E83B" w14:textId="77777777" w:rsidR="00F4405D" w:rsidRDefault="008B2EED">
            <w:pPr>
              <w:pStyle w:val="TableParagraph"/>
              <w:spacing w:before="19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0EAFB86" w14:textId="77777777" w:rsidR="00F4405D" w:rsidRDefault="008B2EED">
            <w:pPr>
              <w:pStyle w:val="TableParagraph"/>
              <w:spacing w:before="69"/>
              <w:ind w:left="120" w:right="49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patterns,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F4405D" w14:paraId="5BB6B3B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DD55B8E" w14:textId="77777777" w:rsidR="00F4405D" w:rsidRDefault="008B2EED">
            <w:pPr>
              <w:pStyle w:val="TableParagraph"/>
              <w:spacing w:before="7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D263B85" w14:textId="43A95B70" w:rsidR="00F4405D" w:rsidRDefault="00936F4A">
            <w:pPr>
              <w:pStyle w:val="TableParagraph"/>
              <w:spacing w:before="71"/>
              <w:ind w:left="120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Balivada</w:t>
            </w:r>
            <w:proofErr w:type="spellEnd"/>
            <w:r>
              <w:rPr>
                <w:rFonts w:ascii="Arial MT"/>
                <w:sz w:val="20"/>
              </w:rPr>
              <w:t xml:space="preserve"> Ramya Sri</w:t>
            </w:r>
          </w:p>
        </w:tc>
        <w:tc>
          <w:tcPr>
            <w:tcW w:w="1800" w:type="dxa"/>
            <w:shd w:val="clear" w:color="auto" w:fill="D5E3EF"/>
          </w:tcPr>
          <w:p w14:paraId="0EC60422" w14:textId="77777777" w:rsidR="00F4405D" w:rsidRDefault="008B2EED">
            <w:pPr>
              <w:pStyle w:val="TableParagraph"/>
              <w:spacing w:before="7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D994346" w14:textId="37B1017A" w:rsidR="00F4405D" w:rsidRDefault="008B2EED">
            <w:pPr>
              <w:pStyle w:val="TableParagraph"/>
              <w:spacing w:before="71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</w:t>
            </w:r>
            <w:r w:rsidR="00936F4A">
              <w:rPr>
                <w:rFonts w:ascii="Arial MT"/>
                <w:spacing w:val="-2"/>
                <w:sz w:val="20"/>
              </w:rPr>
              <w:t>24262</w:t>
            </w:r>
          </w:p>
        </w:tc>
      </w:tr>
      <w:tr w:rsidR="00F4405D" w14:paraId="0A850B0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B1A354D" w14:textId="77777777" w:rsidR="00F4405D" w:rsidRDefault="008B2EED">
            <w:pPr>
              <w:pStyle w:val="TableParagraph"/>
              <w:spacing w:before="7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 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77B8412" w14:textId="79F06802" w:rsidR="00F4405D" w:rsidRDefault="008B2EED">
            <w:pPr>
              <w:pStyle w:val="TableParagraph"/>
              <w:spacing w:before="6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</w:t>
            </w:r>
            <w:r w:rsidR="00936F4A">
              <w:rPr>
                <w:rFonts w:ascii="Arial MT"/>
                <w:spacing w:val="-4"/>
                <w:sz w:val="20"/>
              </w:rPr>
              <w:t>IDS</w:t>
            </w:r>
          </w:p>
        </w:tc>
        <w:tc>
          <w:tcPr>
            <w:tcW w:w="1800" w:type="dxa"/>
            <w:shd w:val="clear" w:color="auto" w:fill="D5E3EF"/>
          </w:tcPr>
          <w:p w14:paraId="288669C0" w14:textId="77777777" w:rsidR="00F4405D" w:rsidRDefault="008B2EED">
            <w:pPr>
              <w:pStyle w:val="TableParagraph"/>
              <w:spacing w:before="75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793C1F7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</w:tbl>
    <w:p w14:paraId="2D05E843" w14:textId="77777777" w:rsidR="00F4405D" w:rsidRDefault="008B2EED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4DB5DA9A" wp14:editId="549028C6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0F56CA" w14:textId="77777777" w:rsidR="00F4405D" w:rsidRDefault="008B2EED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A814744" w14:textId="78CD5E63" w:rsidR="00F4405D" w:rsidRDefault="00936F4A">
                            <w:pPr>
                              <w:ind w:left="194" w:right="265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Balivada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Ramya Sri / 192324262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B2EE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4C97EB45" w14:textId="18E6F04D" w:rsidR="00F4405D" w:rsidRDefault="008B2EED">
                            <w:pPr>
                              <w:spacing w:before="6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4D4794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Balivada</w:t>
                            </w:r>
                            <w:proofErr w:type="spellEnd"/>
                            <w:r w:rsidR="004D4794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Ramya Sri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5DA9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4pt;width:504.1pt;height:66.4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" fillcolor="#fff8e6" strokecolor="#1f4e79" strokeweight=".16931mm">
                <v:textbox inset="0,0,0,0">
                  <w:txbxContent>
                    <w:p w14:paraId="2F0F56CA" w14:textId="77777777" w:rsidR="00F4405D" w:rsidRDefault="008B2EED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A814744" w14:textId="78CD5E63" w:rsidR="00F4405D" w:rsidRDefault="00936F4A">
                      <w:pPr>
                        <w:ind w:left="194" w:right="265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Balivada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Ramya Sri / 192324262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B2EED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4C97EB45" w14:textId="18E6F04D" w:rsidR="00F4405D" w:rsidRDefault="008B2EED">
                      <w:pPr>
                        <w:spacing w:before="6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proofErr w:type="spellStart"/>
                      <w:r w:rsidR="004D4794"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Balivada</w:t>
                      </w:r>
                      <w:proofErr w:type="spellEnd"/>
                      <w:r w:rsidR="004D4794"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Ramya Sri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979242C" wp14:editId="776D899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108204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08204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EAA2D" w14:textId="77777777" w:rsidR="00F4405D" w:rsidRDefault="008B2EED">
                            <w:pPr>
                              <w:spacing w:before="76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4434403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Suggested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Roles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(3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Members)</w:t>
                            </w:r>
                          </w:p>
                          <w:p w14:paraId="4394DB64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2"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Theory,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 Literature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  <w:p w14:paraId="40B15CED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Design,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Models,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  <w:p w14:paraId="6F46C284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Demonstration,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Applications,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Conclusion</w:t>
                            </w:r>
                          </w:p>
                          <w:p w14:paraId="08A13AAB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GPS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photo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submit.</w:t>
                            </w:r>
                          </w:p>
                          <w:p w14:paraId="2C545736" w14:textId="77777777" w:rsidR="00F4405D" w:rsidRDefault="008B2EE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242C" id="Textbox 3" o:spid="_x0000_s1027" type="#_x0000_t202" style="position:absolute;margin-left:54.2pt;margin-top:95.25pt;width:504.1pt;height:85.2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" fillcolor="#fff3cd" strokecolor="#1f4e79" strokeweight=".16931mm">
                <v:textbox inset="0,0,0,0">
                  <w:txbxContent>
                    <w:p w14:paraId="072EAA2D" w14:textId="77777777" w:rsidR="00F4405D" w:rsidRDefault="008B2EED">
                      <w:pPr>
                        <w:spacing w:before="76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4434403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Suggested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Team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Roles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(3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Members)</w:t>
                      </w:r>
                    </w:p>
                    <w:p w14:paraId="4394DB64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2"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Theory,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 Literature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Review</w:t>
                      </w:r>
                    </w:p>
                    <w:p w14:paraId="40B15CED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Design,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Models,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Analysis</w:t>
                      </w:r>
                    </w:p>
                    <w:p w14:paraId="6F46C284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Demonstration,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Study,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Applications,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Conclusion</w:t>
                      </w:r>
                    </w:p>
                    <w:p w14:paraId="08A13AAB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GPS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photo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must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submit.</w:t>
                      </w:r>
                    </w:p>
                    <w:p w14:paraId="2C545736" w14:textId="77777777" w:rsidR="00F4405D" w:rsidRDefault="008B2EE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C1374" w14:textId="77777777" w:rsidR="00F4405D" w:rsidRDefault="00F4405D">
      <w:pPr>
        <w:pStyle w:val="BodyText"/>
        <w:spacing w:before="31"/>
        <w:rPr>
          <w:rFonts w:ascii="Arial"/>
          <w:b/>
          <w:sz w:val="20"/>
        </w:rPr>
      </w:pPr>
    </w:p>
    <w:p w14:paraId="22731D10" w14:textId="77777777" w:rsidR="00F4405D" w:rsidRDefault="00F4405D">
      <w:pPr>
        <w:pStyle w:val="BodyText"/>
        <w:spacing w:before="48" w:after="1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1"/>
        <w:gridCol w:w="5130"/>
        <w:gridCol w:w="852"/>
      </w:tblGrid>
      <w:tr w:rsidR="00F4405D" w14:paraId="6CA46476" w14:textId="77777777">
        <w:trPr>
          <w:trHeight w:val="393"/>
        </w:trPr>
        <w:tc>
          <w:tcPr>
            <w:tcW w:w="4081" w:type="dxa"/>
            <w:tcBorders>
              <w:top w:val="nil"/>
              <w:bottom w:val="nil"/>
            </w:tcBorders>
            <w:shd w:val="clear" w:color="auto" w:fill="1F4E79"/>
          </w:tcPr>
          <w:p w14:paraId="352EB313" w14:textId="77777777" w:rsidR="00F4405D" w:rsidRDefault="008B2EED">
            <w:pPr>
              <w:pStyle w:val="TableParagraph"/>
              <w:spacing w:before="88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val="clear" w:color="auto" w:fill="1F4E79"/>
          </w:tcPr>
          <w:p w14:paraId="5B98A596" w14:textId="77777777" w:rsidR="00F4405D" w:rsidRDefault="008B2EED">
            <w:pPr>
              <w:pStyle w:val="TableParagraph"/>
              <w:spacing w:before="8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val="clear" w:color="auto" w:fill="1F4E79"/>
          </w:tcPr>
          <w:p w14:paraId="0A15427D" w14:textId="77777777" w:rsidR="00F4405D" w:rsidRDefault="008B2EED">
            <w:pPr>
              <w:pStyle w:val="TableParagraph"/>
              <w:spacing w:before="8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F4405D" w14:paraId="35D8EC03" w14:textId="77777777">
        <w:trPr>
          <w:trHeight w:val="594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9AF05C4" w14:textId="77777777" w:rsidR="00F4405D" w:rsidRDefault="008B2EED">
            <w:pPr>
              <w:pStyle w:val="TableParagraph"/>
              <w:spacing w:before="64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Evolution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Processing: From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Rule-Based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Systems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Modern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NLP</w:t>
            </w:r>
          </w:p>
        </w:tc>
        <w:tc>
          <w:tcPr>
            <w:tcW w:w="513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7D16A1" w14:textId="77777777" w:rsidR="00F4405D" w:rsidRDefault="008B2EED">
            <w:pPr>
              <w:pStyle w:val="TableParagraph"/>
              <w:spacing w:before="64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Evolution</w:t>
            </w:r>
          </w:p>
        </w:tc>
        <w:tc>
          <w:tcPr>
            <w:tcW w:w="85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DA0404" w14:textId="77777777" w:rsidR="00F4405D" w:rsidRDefault="008B2EED">
            <w:pPr>
              <w:pStyle w:val="TableParagraph"/>
              <w:spacing w:before="6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01</w:t>
            </w:r>
          </w:p>
        </w:tc>
      </w:tr>
      <w:tr w:rsidR="00F4405D" w14:paraId="13ED5041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DE311C5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Comparative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Study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Algorithms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B2D94DF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Model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B514D7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02</w:t>
            </w:r>
          </w:p>
        </w:tc>
      </w:tr>
      <w:tr w:rsidR="00F4405D" w14:paraId="522BE739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22C806B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Expressions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Real-World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Text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474231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Pattern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Information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Extraction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C329EA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03</w:t>
            </w:r>
          </w:p>
        </w:tc>
      </w:tr>
      <w:tr w:rsidR="00F4405D" w14:paraId="2A62A8DB" w14:textId="77777777">
        <w:trPr>
          <w:trHeight w:val="601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9526127" w14:textId="77777777" w:rsidR="00F4405D" w:rsidRDefault="008B2EED">
            <w:pPr>
              <w:pStyle w:val="TableParagraph"/>
              <w:spacing w:before="71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Efficient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 Patterns for Information Extraction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660123" w14:textId="77777777" w:rsidR="00F4405D" w:rsidRDefault="008B2EED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Mining,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Extraction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Techniques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46922E" w14:textId="77777777" w:rsidR="00F4405D" w:rsidRDefault="008B2EED">
            <w:pPr>
              <w:pStyle w:val="TableParagraph"/>
              <w:spacing w:before="71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04</w:t>
            </w:r>
          </w:p>
        </w:tc>
      </w:tr>
      <w:tr w:rsidR="00F4405D" w14:paraId="1606E7BB" w14:textId="77777777">
        <w:trPr>
          <w:trHeight w:val="600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5F4B19A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Language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4E24D5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Transitions,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Recognition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E7C895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05</w:t>
            </w:r>
          </w:p>
        </w:tc>
      </w:tr>
      <w:tr w:rsidR="00F4405D" w14:paraId="79E7289E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F49E1E" w14:textId="77777777" w:rsidR="00F4405D" w:rsidRDefault="008B2EED">
            <w:pPr>
              <w:pStyle w:val="TableParagraph"/>
              <w:spacing w:before="69"/>
              <w:ind w:left="119" w:right="1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Building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Automaton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 Token Recognition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62ACAE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Lexical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Token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Validation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876980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06</w:t>
            </w:r>
          </w:p>
        </w:tc>
      </w:tr>
      <w:tr w:rsidR="00F4405D" w14:paraId="745FBD5E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40E1C6D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Morphology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Formation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Natural </w:t>
            </w:r>
            <w:r>
              <w:rPr>
                <w:rFonts w:ascii="Arial MT"/>
                <w:spacing w:val="-2"/>
                <w:sz w:val="20"/>
              </w:rPr>
              <w:t>Languages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655226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Morpheme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0D3965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07</w:t>
            </w:r>
          </w:p>
        </w:tc>
      </w:tr>
      <w:tr w:rsidR="00F4405D" w14:paraId="60B99D1F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F0ABB9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Inflectional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Morphology: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Understanding Grammatical Variations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F89354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Grammatical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Normalization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8BD0F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08</w:t>
            </w:r>
          </w:p>
        </w:tc>
      </w:tr>
      <w:tr w:rsidR="00F4405D" w14:paraId="5BC66C17" w14:textId="77777777">
        <w:trPr>
          <w:trHeight w:val="599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CDA2B3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Derivational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Vocabulary </w:t>
            </w:r>
            <w:r>
              <w:rPr>
                <w:rFonts w:ascii="Arial MT"/>
                <w:spacing w:val="-2"/>
                <w:sz w:val="20"/>
              </w:rPr>
              <w:t>Expansion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E79135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Generation,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Transformation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BA727A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09</w:t>
            </w:r>
          </w:p>
        </w:tc>
      </w:tr>
      <w:tr w:rsidR="00F4405D" w14:paraId="4C89293D" w14:textId="77777777">
        <w:trPr>
          <w:trHeight w:val="602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2D89EA" w14:textId="77777777" w:rsidR="00F4405D" w:rsidRDefault="008B2EED">
            <w:pPr>
              <w:pStyle w:val="TableParagraph"/>
              <w:spacing w:before="71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Comparative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Derivational Morphology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10D4DC" w14:textId="77777777" w:rsidR="00F4405D" w:rsidRDefault="008B2EED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Morphological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Classification,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Language</w:t>
            </w:r>
            <w:r>
              <w:rPr>
                <w:rFonts w:ascii="Arial MT"/>
                <w:spacing w:val="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C2E99E" w14:textId="77777777" w:rsidR="00F4405D" w:rsidRDefault="008B2EED">
            <w:pPr>
              <w:pStyle w:val="TableParagraph"/>
              <w:spacing w:before="71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10</w:t>
            </w:r>
          </w:p>
        </w:tc>
      </w:tr>
    </w:tbl>
    <w:p w14:paraId="44FFF701" w14:textId="77777777" w:rsidR="00F4405D" w:rsidRDefault="00F4405D">
      <w:pPr>
        <w:pStyle w:val="TableParagraph"/>
        <w:jc w:val="center"/>
        <w:rPr>
          <w:rFonts w:ascii="Arial MT"/>
          <w:sz w:val="20"/>
        </w:rPr>
        <w:sectPr w:rsidR="00F4405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2AB3C625" w14:textId="77777777" w:rsidR="00F4405D" w:rsidRDefault="00F4405D"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1"/>
        <w:gridCol w:w="5130"/>
        <w:gridCol w:w="852"/>
      </w:tblGrid>
      <w:tr w:rsidR="00F4405D" w14:paraId="759CE405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4DC538AE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Parsing </w:t>
            </w:r>
            <w:r>
              <w:rPr>
                <w:rFonts w:ascii="Arial MT"/>
                <w:spacing w:val="-2"/>
                <w:sz w:val="20"/>
              </w:rPr>
              <w:t>Techniques</w:t>
            </w:r>
          </w:p>
        </w:tc>
        <w:tc>
          <w:tcPr>
            <w:tcW w:w="5130" w:type="dxa"/>
          </w:tcPr>
          <w:p w14:paraId="221C50BE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</w:tcPr>
          <w:p w14:paraId="33524139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11</w:t>
            </w:r>
          </w:p>
        </w:tc>
      </w:tr>
      <w:tr w:rsidR="00F4405D" w14:paraId="35166E9D" w14:textId="77777777">
        <w:trPr>
          <w:trHeight w:val="600"/>
        </w:trPr>
        <w:tc>
          <w:tcPr>
            <w:tcW w:w="4081" w:type="dxa"/>
            <w:shd w:val="clear" w:color="auto" w:fill="D5E3EF"/>
          </w:tcPr>
          <w:p w14:paraId="1EE49C7D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Indian </w:t>
            </w:r>
            <w:r>
              <w:rPr>
                <w:rFonts w:ascii="Arial MT"/>
                <w:spacing w:val="-2"/>
                <w:sz w:val="20"/>
              </w:rPr>
              <w:t>Languages</w:t>
            </w:r>
          </w:p>
        </w:tc>
        <w:tc>
          <w:tcPr>
            <w:tcW w:w="5130" w:type="dxa"/>
          </w:tcPr>
          <w:p w14:paraId="435426E0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Language-Specific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Morphology,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Challenges</w:t>
            </w:r>
          </w:p>
        </w:tc>
        <w:tc>
          <w:tcPr>
            <w:tcW w:w="852" w:type="dxa"/>
          </w:tcPr>
          <w:p w14:paraId="0E643373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12</w:t>
            </w:r>
          </w:p>
        </w:tc>
      </w:tr>
      <w:tr w:rsidR="00F4405D" w14:paraId="5DC93120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389E3A7A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Stemmer: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Design,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Working Mechanism, and Applications</w:t>
            </w:r>
          </w:p>
        </w:tc>
        <w:tc>
          <w:tcPr>
            <w:tcW w:w="5130" w:type="dxa"/>
          </w:tcPr>
          <w:p w14:paraId="29363210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Preprocessing</w:t>
            </w:r>
          </w:p>
        </w:tc>
        <w:tc>
          <w:tcPr>
            <w:tcW w:w="852" w:type="dxa"/>
          </w:tcPr>
          <w:p w14:paraId="1F2B5E31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13</w:t>
            </w:r>
          </w:p>
        </w:tc>
      </w:tr>
      <w:tr w:rsidR="00F4405D" w14:paraId="0B876BEE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0A6E82BA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Parsing: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 Comparative Study</w:t>
            </w:r>
          </w:p>
        </w:tc>
        <w:tc>
          <w:tcPr>
            <w:tcW w:w="5130" w:type="dxa"/>
          </w:tcPr>
          <w:p w14:paraId="4C99D4D7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Reduction,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</w:p>
        </w:tc>
        <w:tc>
          <w:tcPr>
            <w:tcW w:w="852" w:type="dxa"/>
          </w:tcPr>
          <w:p w14:paraId="44870995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14</w:t>
            </w:r>
          </w:p>
        </w:tc>
      </w:tr>
      <w:tr w:rsidR="00F4405D" w14:paraId="351BDE7B" w14:textId="77777777">
        <w:trPr>
          <w:trHeight w:val="599"/>
        </w:trPr>
        <w:tc>
          <w:tcPr>
            <w:tcW w:w="4081" w:type="dxa"/>
            <w:shd w:val="clear" w:color="auto" w:fill="D5E3EF"/>
          </w:tcPr>
          <w:p w14:paraId="654431EC" w14:textId="77777777" w:rsidR="00F4405D" w:rsidRDefault="008B2EED">
            <w:pPr>
              <w:pStyle w:val="TableParagraph"/>
              <w:spacing w:before="69"/>
              <w:ind w:left="119" w:righ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Integrated NLP Pipeline: From Regular Expressions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</w:p>
        </w:tc>
        <w:tc>
          <w:tcPr>
            <w:tcW w:w="5130" w:type="dxa"/>
          </w:tcPr>
          <w:p w14:paraId="043C07E0" w14:textId="77777777" w:rsidR="00F4405D" w:rsidRDefault="008B2EED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End-to-End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Pipeline</w:t>
            </w:r>
          </w:p>
        </w:tc>
        <w:tc>
          <w:tcPr>
            <w:tcW w:w="852" w:type="dxa"/>
          </w:tcPr>
          <w:p w14:paraId="0E06C763" w14:textId="77777777" w:rsidR="00F4405D" w:rsidRDefault="008B2EED">
            <w:pPr>
              <w:pStyle w:val="TableParagraph"/>
              <w:spacing w:before="69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TP-</w:t>
            </w:r>
            <w:r>
              <w:rPr>
                <w:rFonts w:ascii="Arial MT"/>
                <w:spacing w:val="-7"/>
                <w:sz w:val="20"/>
              </w:rPr>
              <w:t>15</w:t>
            </w:r>
          </w:p>
        </w:tc>
      </w:tr>
    </w:tbl>
    <w:p w14:paraId="0932F366" w14:textId="77777777" w:rsidR="00F4405D" w:rsidRDefault="00F4405D">
      <w:pPr>
        <w:pStyle w:val="TableParagraph"/>
        <w:jc w:val="center"/>
        <w:rPr>
          <w:rFonts w:ascii="Arial MT"/>
          <w:sz w:val="20"/>
        </w:rPr>
        <w:sectPr w:rsidR="00F4405D">
          <w:pgSz w:w="12240" w:h="15840"/>
          <w:pgMar w:top="400" w:right="720" w:bottom="280" w:left="720" w:header="720" w:footer="720" w:gutter="0"/>
          <w:cols w:space="720"/>
        </w:sectPr>
      </w:pPr>
    </w:p>
    <w:p w14:paraId="02B033F3" w14:textId="77777777" w:rsidR="00F4405D" w:rsidRDefault="008B2EED">
      <w:pPr>
        <w:spacing w:before="72" w:after="23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lastRenderedPageBreak/>
        <w:t>Annexure</w:t>
      </w:r>
      <w:r>
        <w:rPr>
          <w:rFonts w:ascii="Arial" w:hAnsi="Arial"/>
          <w:b/>
          <w:color w:val="C00000"/>
          <w:spacing w:val="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Technical</w:t>
      </w:r>
      <w:r>
        <w:rPr>
          <w:rFonts w:ascii="Arial" w:hAnsi="Arial"/>
          <w:b/>
          <w:color w:val="C00000"/>
          <w:spacing w:val="-1"/>
        </w:rPr>
        <w:t xml:space="preserve"> </w:t>
      </w:r>
      <w:r>
        <w:rPr>
          <w:rFonts w:ascii="Arial" w:hAnsi="Arial"/>
          <w:b/>
          <w:color w:val="C00000"/>
          <w:spacing w:val="-2"/>
        </w:rPr>
        <w:t>Presentation</w:t>
      </w:r>
    </w:p>
    <w:tbl>
      <w:tblPr>
        <w:tblW w:w="0" w:type="auto"/>
        <w:tblInd w:w="383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3434"/>
        <w:gridCol w:w="5920"/>
      </w:tblGrid>
      <w:tr w:rsidR="00F4405D" w14:paraId="532AA446" w14:textId="77777777">
        <w:trPr>
          <w:trHeight w:val="50"/>
        </w:trPr>
        <w:tc>
          <w:tcPr>
            <w:tcW w:w="701" w:type="dxa"/>
            <w:tcBorders>
              <w:left w:val="nil"/>
              <w:bottom w:val="double" w:sz="4" w:space="0" w:color="000000"/>
              <w:right w:val="nil"/>
            </w:tcBorders>
          </w:tcPr>
          <w:p w14:paraId="3CC5A4FA" w14:textId="77777777" w:rsidR="00F4405D" w:rsidRDefault="00F4405D">
            <w:pPr>
              <w:pStyle w:val="TableParagraph"/>
              <w:rPr>
                <w:sz w:val="2"/>
              </w:rPr>
            </w:pPr>
          </w:p>
        </w:tc>
        <w:tc>
          <w:tcPr>
            <w:tcW w:w="3434" w:type="dxa"/>
            <w:tcBorders>
              <w:left w:val="nil"/>
              <w:bottom w:val="double" w:sz="4" w:space="0" w:color="000000"/>
              <w:right w:val="nil"/>
            </w:tcBorders>
          </w:tcPr>
          <w:p w14:paraId="0556F167" w14:textId="77777777" w:rsidR="00F4405D" w:rsidRDefault="00F4405D">
            <w:pPr>
              <w:pStyle w:val="TableParagraph"/>
              <w:rPr>
                <w:sz w:val="2"/>
              </w:rPr>
            </w:pPr>
          </w:p>
        </w:tc>
        <w:tc>
          <w:tcPr>
            <w:tcW w:w="5920" w:type="dxa"/>
            <w:tcBorders>
              <w:left w:val="nil"/>
              <w:bottom w:val="double" w:sz="4" w:space="0" w:color="000000"/>
              <w:right w:val="nil"/>
            </w:tcBorders>
          </w:tcPr>
          <w:p w14:paraId="7377BA15" w14:textId="77777777" w:rsidR="00F4405D" w:rsidRDefault="00F4405D">
            <w:pPr>
              <w:pStyle w:val="TableParagraph"/>
              <w:rPr>
                <w:sz w:val="2"/>
              </w:rPr>
            </w:pPr>
          </w:p>
        </w:tc>
      </w:tr>
      <w:tr w:rsidR="00F4405D" w14:paraId="57E823B0" w14:textId="77777777">
        <w:trPr>
          <w:trHeight w:val="511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5ECF9F5" w14:textId="77777777" w:rsidR="00F4405D" w:rsidRDefault="008B2EED">
            <w:pPr>
              <w:pStyle w:val="TableParagraph"/>
              <w:spacing w:before="25"/>
              <w:ind w:left="205" w:hanging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 No.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3DEE65" w14:textId="77777777" w:rsidR="00F4405D" w:rsidRDefault="008B2EED">
            <w:pPr>
              <w:pStyle w:val="TableParagraph"/>
              <w:spacing w:before="140"/>
              <w:ind w:left="505"/>
              <w:rPr>
                <w:b/>
                <w:sz w:val="20"/>
              </w:rPr>
            </w:pPr>
            <w:r>
              <w:rPr>
                <w:b/>
                <w:sz w:val="20"/>
              </w:rPr>
              <w:t>Technical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Presentation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F499E" w14:textId="77777777" w:rsidR="00F4405D" w:rsidRDefault="008B2EED">
            <w:pPr>
              <w:pStyle w:val="TableParagraph"/>
              <w:spacing w:before="14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F4405D" w14:paraId="5836B6F9" w14:textId="77777777">
        <w:trPr>
          <w:trHeight w:val="73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AE0959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2A9A98C" w14:textId="77777777" w:rsidR="00F4405D" w:rsidRDefault="008B2EED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40437ADC" wp14:editId="77CD1512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-151130</wp:posOffset>
                      </wp:positionV>
                      <wp:extent cx="424180" cy="192214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180" cy="1922145"/>
                                <a:chOff x="0" y="0"/>
                                <a:chExt cx="424180" cy="192214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24180" cy="1922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1922145">
                                      <a:moveTo>
                                        <a:pt x="6083" y="970788"/>
                                      </a:moveTo>
                                      <a:lnTo>
                                        <a:pt x="0" y="97078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1432560"/>
                                      </a:lnTo>
                                      <a:lnTo>
                                        <a:pt x="0" y="1438656"/>
                                      </a:lnTo>
                                      <a:lnTo>
                                        <a:pt x="6083" y="1438656"/>
                                      </a:lnTo>
                                      <a:lnTo>
                                        <a:pt x="6083" y="1432560"/>
                                      </a:lnTo>
                                      <a:lnTo>
                                        <a:pt x="6083" y="976884"/>
                                      </a:lnTo>
                                      <a:lnTo>
                                        <a:pt x="6083" y="970788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6083" y="481584"/>
                                      </a:moveTo>
                                      <a:lnTo>
                                        <a:pt x="0" y="481584"/>
                                      </a:lnTo>
                                      <a:lnTo>
                                        <a:pt x="0" y="487680"/>
                                      </a:lnTo>
                                      <a:lnTo>
                                        <a:pt x="0" y="943356"/>
                                      </a:lnTo>
                                      <a:lnTo>
                                        <a:pt x="0" y="949452"/>
                                      </a:lnTo>
                                      <a:lnTo>
                                        <a:pt x="6083" y="949452"/>
                                      </a:lnTo>
                                      <a:lnTo>
                                        <a:pt x="6083" y="943356"/>
                                      </a:lnTo>
                                      <a:lnTo>
                                        <a:pt x="6083" y="487680"/>
                                      </a:lnTo>
                                      <a:lnTo>
                                        <a:pt x="6083" y="481584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4152"/>
                                      </a:lnTo>
                                      <a:lnTo>
                                        <a:pt x="0" y="460248"/>
                                      </a:lnTo>
                                      <a:lnTo>
                                        <a:pt x="6083" y="460248"/>
                                      </a:lnTo>
                                      <a:lnTo>
                                        <a:pt x="6083" y="45415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1459992"/>
                                      </a:moveTo>
                                      <a:lnTo>
                                        <a:pt x="417880" y="1459992"/>
                                      </a:lnTo>
                                      <a:lnTo>
                                        <a:pt x="6096" y="1459992"/>
                                      </a:lnTo>
                                      <a:lnTo>
                                        <a:pt x="6096" y="1466088"/>
                                      </a:lnTo>
                                      <a:lnTo>
                                        <a:pt x="417880" y="1466088"/>
                                      </a:lnTo>
                                      <a:lnTo>
                                        <a:pt x="417880" y="1921764"/>
                                      </a:lnTo>
                                      <a:lnTo>
                                        <a:pt x="423976" y="1921764"/>
                                      </a:lnTo>
                                      <a:lnTo>
                                        <a:pt x="423976" y="1466088"/>
                                      </a:lnTo>
                                      <a:lnTo>
                                        <a:pt x="423976" y="1459992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970788"/>
                                      </a:moveTo>
                                      <a:lnTo>
                                        <a:pt x="417880" y="970788"/>
                                      </a:lnTo>
                                      <a:lnTo>
                                        <a:pt x="6096" y="970788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417880" y="976884"/>
                                      </a:lnTo>
                                      <a:lnTo>
                                        <a:pt x="417880" y="1432560"/>
                                      </a:lnTo>
                                      <a:lnTo>
                                        <a:pt x="6096" y="1432560"/>
                                      </a:lnTo>
                                      <a:lnTo>
                                        <a:pt x="6096" y="1438656"/>
                                      </a:lnTo>
                                      <a:lnTo>
                                        <a:pt x="417880" y="1438656"/>
                                      </a:lnTo>
                                      <a:lnTo>
                                        <a:pt x="423976" y="1438656"/>
                                      </a:lnTo>
                                      <a:lnTo>
                                        <a:pt x="423976" y="1432560"/>
                                      </a:lnTo>
                                      <a:lnTo>
                                        <a:pt x="423976" y="976884"/>
                                      </a:lnTo>
                                      <a:lnTo>
                                        <a:pt x="423976" y="970788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481584"/>
                                      </a:moveTo>
                                      <a:lnTo>
                                        <a:pt x="417880" y="481584"/>
                                      </a:lnTo>
                                      <a:lnTo>
                                        <a:pt x="6096" y="481584"/>
                                      </a:lnTo>
                                      <a:lnTo>
                                        <a:pt x="6096" y="487680"/>
                                      </a:lnTo>
                                      <a:lnTo>
                                        <a:pt x="417880" y="487680"/>
                                      </a:lnTo>
                                      <a:lnTo>
                                        <a:pt x="417880" y="943356"/>
                                      </a:lnTo>
                                      <a:lnTo>
                                        <a:pt x="6096" y="943356"/>
                                      </a:lnTo>
                                      <a:lnTo>
                                        <a:pt x="6096" y="949452"/>
                                      </a:lnTo>
                                      <a:lnTo>
                                        <a:pt x="417880" y="949452"/>
                                      </a:lnTo>
                                      <a:lnTo>
                                        <a:pt x="423976" y="949452"/>
                                      </a:lnTo>
                                      <a:lnTo>
                                        <a:pt x="423976" y="943356"/>
                                      </a:lnTo>
                                      <a:lnTo>
                                        <a:pt x="423976" y="487680"/>
                                      </a:lnTo>
                                      <a:lnTo>
                                        <a:pt x="423976" y="481584"/>
                                      </a:lnTo>
                                      <a:close/>
                                    </a:path>
                                    <a:path w="424180" h="1922145">
                                      <a:moveTo>
                                        <a:pt x="423976" y="0"/>
                                      </a:moveTo>
                                      <a:lnTo>
                                        <a:pt x="417880" y="0"/>
                                      </a:lnTo>
                                      <a:lnTo>
                                        <a:pt x="417880" y="454152"/>
                                      </a:lnTo>
                                      <a:lnTo>
                                        <a:pt x="6096" y="454152"/>
                                      </a:lnTo>
                                      <a:lnTo>
                                        <a:pt x="6096" y="460248"/>
                                      </a:lnTo>
                                      <a:lnTo>
                                        <a:pt x="417880" y="460248"/>
                                      </a:lnTo>
                                      <a:lnTo>
                                        <a:pt x="423976" y="460248"/>
                                      </a:lnTo>
                                      <a:lnTo>
                                        <a:pt x="423976" y="454152"/>
                                      </a:lnTo>
                                      <a:lnTo>
                                        <a:pt x="4239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20236" id="Group 4" o:spid="_x0000_s1026" style="position:absolute;margin-left:1.55pt;margin-top:-11.9pt;width:33.4pt;height:151.35pt;z-index:-251651584;mso-wrap-distance-left:0;mso-wrap-distance-right:0" coordsize="4241,19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">
                      <v:shape id="Graphic 5" o:spid="_x0000_s1027" style="position:absolute;width:4241;height:19221;visibility:visible;mso-wrap-style:square;v-text-anchor:top" coordsize="424180,19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" path="m6083,970788r-6083,l,976884r,455676l,1438656r6083,l6083,1432560r,-455676l6083,970788xem6083,481584r-6083,l,487680,,943356r,6096l6083,949452r,-6096l6083,487680r,-6096xem6083,l,,,454152r,6096l6083,460248r,-6096l6083,xem423976,1459992r-6096,l6096,1459992r,6096l417880,1466088r,455676l423976,1921764r,-455676l423976,1459992xem423976,970788r-6096,l6096,970788r,6096l417880,976884r,455676l6096,1432560r,6096l417880,1438656r6096,l423976,1432560r,-455676l423976,970788xem423976,481584r-6096,l6096,481584r,6096l417880,487680r,455676l6096,943356r,6096l417880,949452r6096,l423976,943356r,-455676l423976,481584xem423976,r-6096,l417880,454152r-411784,l6096,460248r411784,l423976,460248r,-6096l4239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51DA3068" w14:textId="77777777" w:rsidR="00F4405D" w:rsidRDefault="008B2EED">
            <w:pPr>
              <w:pStyle w:val="TableParagraph"/>
              <w:spacing w:before="19"/>
              <w:ind w:left="51"/>
              <w:rPr>
                <w:sz w:val="20"/>
              </w:rPr>
            </w:pPr>
            <w:r>
              <w:rPr>
                <w:sz w:val="20"/>
              </w:rPr>
              <w:t>Evolution of Natural Language Processing: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Modern NLP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FE9BC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milestones,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how language processing has evolved from handcrafted rules to intelligent systems.</w:t>
            </w:r>
          </w:p>
        </w:tc>
      </w:tr>
      <w:tr w:rsidR="00F4405D" w14:paraId="118D63B4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165AF4" w14:textId="77777777" w:rsidR="00F4405D" w:rsidRDefault="00F4405D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2AC1D14" w14:textId="77777777" w:rsidR="00F4405D" w:rsidRDefault="008B2EED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FE46B51" w14:textId="77777777" w:rsidR="00F4405D" w:rsidRDefault="008B2EED">
            <w:pPr>
              <w:pStyle w:val="TableParagraph"/>
              <w:spacing w:before="136"/>
              <w:ind w:left="51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F60792" w14:textId="77777777" w:rsidR="00F4405D" w:rsidRDefault="008B2EED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language processing, comparing their working principles, strengths, and </w:t>
            </w:r>
            <w:r>
              <w:rPr>
                <w:spacing w:val="-2"/>
                <w:sz w:val="20"/>
              </w:rPr>
              <w:t>limitations.</w:t>
            </w:r>
          </w:p>
        </w:tc>
      </w:tr>
      <w:tr w:rsidR="00F4405D" w14:paraId="1201BE71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36A703" w14:textId="77777777" w:rsidR="00F4405D" w:rsidRDefault="00F4405D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3B207E3" w14:textId="77777777" w:rsidR="00F4405D" w:rsidRDefault="008B2EED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FE57B96" w14:textId="77777777" w:rsidR="00F4405D" w:rsidRDefault="008B2EED">
            <w:pPr>
              <w:pStyle w:val="TableParagraph"/>
              <w:spacing w:before="136"/>
              <w:ind w:left="51" w:right="125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Real-World Text 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C30773" w14:textId="77777777" w:rsidR="00F4405D" w:rsidRDefault="008B2EED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text extraction, log analysis, and information retrieval in practical </w:t>
            </w:r>
            <w:r>
              <w:rPr>
                <w:spacing w:val="-2"/>
                <w:sz w:val="20"/>
              </w:rPr>
              <w:t>applications.</w:t>
            </w:r>
          </w:p>
        </w:tc>
      </w:tr>
      <w:tr w:rsidR="00F4405D" w14:paraId="1331B40B" w14:textId="77777777">
        <w:trPr>
          <w:trHeight w:val="740"/>
        </w:trPr>
        <w:tc>
          <w:tcPr>
            <w:tcW w:w="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AB99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A0AEF6B" w14:textId="77777777" w:rsidR="00F4405D" w:rsidRDefault="008B2EED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08F7F63" w14:textId="77777777" w:rsidR="00F4405D" w:rsidRDefault="008B2EED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Expression Patterns for Information Extraction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6D68C" w14:textId="77777777" w:rsidR="00F4405D" w:rsidRDefault="008B2EED">
            <w:pPr>
              <w:pStyle w:val="Table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emails, phone numbers, URLs, dates, and structured information from unstructured text.</w:t>
            </w:r>
          </w:p>
        </w:tc>
      </w:tr>
      <w:tr w:rsidR="00F4405D" w14:paraId="3B4F36C8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D4D525" w14:textId="77777777" w:rsidR="00F4405D" w:rsidRDefault="008B2EED">
            <w:pPr>
              <w:pStyle w:val="TableParagraph"/>
              <w:spacing w:before="135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1F3C4" w14:textId="77777777" w:rsidR="00F4405D" w:rsidRDefault="008B2EED">
            <w:pPr>
              <w:pStyle w:val="Table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>Finite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Natural Language 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F15B79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Explain the concepts of deterministic and non-deterministic finite automata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lexical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recognition.</w:t>
            </w:r>
          </w:p>
        </w:tc>
      </w:tr>
      <w:tr w:rsidR="00F4405D" w14:paraId="721AA93F" w14:textId="77777777">
        <w:trPr>
          <w:trHeight w:val="509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55A04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B309C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 Token Recognition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48C64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recognizes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tokens such as identifiers, keywords, and numbers in textual data.</w:t>
            </w:r>
          </w:p>
        </w:tc>
      </w:tr>
      <w:tr w:rsidR="00F4405D" w14:paraId="42315DC9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DBDCB0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DF6B9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Morphology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Natural Languages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EE62F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Investigate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morphemes,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analyze the importance of morphology in NLP systems.</w:t>
            </w:r>
          </w:p>
        </w:tc>
      </w:tr>
      <w:tr w:rsidR="00F4405D" w14:paraId="0504E78E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E7B125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3E36F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Inflectional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Morphology: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Understanding Grammatical Variations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B8F111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Examine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tense, number, gender, and case across different languages.</w:t>
            </w:r>
          </w:p>
        </w:tc>
      </w:tr>
      <w:tr w:rsidR="00F4405D" w14:paraId="03849983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33E5EA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805BE" w14:textId="77777777" w:rsidR="00F4405D" w:rsidRDefault="008B2EED">
            <w:pPr>
              <w:pStyle w:val="Table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>Derivational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Vocabulary Expansion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12BA8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impact on semantic interpretation and language understanding.</w:t>
            </w:r>
          </w:p>
        </w:tc>
      </w:tr>
      <w:tr w:rsidR="00F4405D" w14:paraId="2C11A2E0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01E307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F2C02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Derivational Morphology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F7FF81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characteristics,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inflectional and derivational morphology in NLP tasks.</w:t>
            </w:r>
          </w:p>
        </w:tc>
      </w:tr>
      <w:tr w:rsidR="00F4405D" w14:paraId="08122108" w14:textId="77777777">
        <w:trPr>
          <w:trHeight w:val="510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BA228E4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079189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672563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transducers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analyze and generate morphological structures in natural languages.</w:t>
            </w:r>
          </w:p>
        </w:tc>
      </w:tr>
      <w:tr w:rsidR="00F4405D" w14:paraId="19726470" w14:textId="77777777">
        <w:trPr>
          <w:trHeight w:val="74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F01F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8CDA249" w14:textId="77777777" w:rsidR="00F4405D" w:rsidRDefault="008B2EED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11AE5ADD" wp14:editId="68E0858F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6" y="45567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B9C256" id="Group 6" o:spid="_x0000_s1026" style="position:absolute;margin-left:32.65pt;margin-top:-11.9pt;width:.5pt;height:35.9pt;z-index:-251650560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">
                      <v:shape id="Graphic 7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" path="m6096,l,,,455675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3D7C03B" w14:textId="77777777" w:rsidR="00F4405D" w:rsidRDefault="008B2EED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F67EFC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Study the challenges and solutions involved in performing morphological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morphologically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languages such as Tamil, Hindi, and Telugu.</w:t>
            </w:r>
          </w:p>
        </w:tc>
      </w:tr>
      <w:tr w:rsidR="00F4405D" w14:paraId="2F600EB0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3DCD3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B7712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Porter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Stemmer: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Working Mechanism, and Applications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3E75F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approach, implementation steps, and role in information retrieval systems.</w:t>
            </w:r>
          </w:p>
        </w:tc>
      </w:tr>
      <w:tr w:rsidR="00F4405D" w14:paraId="55A2AF0F" w14:textId="77777777">
        <w:trPr>
          <w:trHeight w:val="509"/>
        </w:trPr>
        <w:tc>
          <w:tcPr>
            <w:tcW w:w="701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320546D" w14:textId="77777777" w:rsidR="00F4405D" w:rsidRDefault="008B2EED">
            <w:pPr>
              <w:pStyle w:val="TableParagraph"/>
              <w:spacing w:before="134"/>
              <w:ind w:left="4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38EF2" w14:textId="77777777" w:rsidR="00F4405D" w:rsidRDefault="008B2EED">
            <w:pPr>
              <w:pStyle w:val="Table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Parsing: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Comparative Study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FC057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 accuracy, computational complexity, and application scenarios.</w:t>
            </w:r>
          </w:p>
        </w:tc>
      </w:tr>
      <w:tr w:rsidR="00F4405D" w14:paraId="745B800A" w14:textId="77777777">
        <w:trPr>
          <w:trHeight w:val="739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AA0A" w14:textId="77777777" w:rsidR="00F4405D" w:rsidRDefault="00F4405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5E22870" w14:textId="77777777" w:rsidR="00F4405D" w:rsidRDefault="008B2EED">
            <w:pPr>
              <w:pStyle w:val="TableParagraph"/>
              <w:ind w:left="5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08709E69" wp14:editId="6379E55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5" y="455675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4F9710" id="Group 8" o:spid="_x0000_s1026" style="position:absolute;margin-left:1.55pt;margin-top:-11.9pt;width:.5pt;height:35.9pt;z-index:-251649536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">
                      <v:shape id="Graphic 9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" path="m6095,l,,,455675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5660AB46" wp14:editId="559786C0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-151130</wp:posOffset>
                      </wp:positionV>
                      <wp:extent cx="6350" cy="45593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455930"/>
                                <a:chOff x="0" y="0"/>
                                <a:chExt cx="6350" cy="4559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350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5593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5675"/>
                                      </a:lnTo>
                                      <a:lnTo>
                                        <a:pt x="6096" y="45567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611C0" id="Group 10" o:spid="_x0000_s1026" style="position:absolute;margin-left:34.45pt;margin-top:-11.9pt;width:.5pt;height:35.9pt;z-index:-251648512;mso-wrap-distance-left:0;mso-wrap-distance-right:0" coordsize="635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">
                      <v:shape id="Graphic 11" o:spid="_x0000_s1027" style="position:absolute;width:6350;height:455930;visibility:visible;mso-wrap-style:square;v-text-anchor:top" coordsize="635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" path="m6096,l,,,455675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43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0360C42" w14:textId="77777777" w:rsidR="00F4405D" w:rsidRDefault="008B2EED">
            <w:pPr>
              <w:pStyle w:val="Table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>Integrated NLP Pipeline: From Regular Expressions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102F6" w14:textId="77777777" w:rsidR="00F4405D" w:rsidRDefault="008B2EED">
            <w:pPr>
              <w:pStyle w:val="Table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>Demonstrate a complete NLP preprocessing pipeline incorporating 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morphological analysis for text processing.</w:t>
            </w:r>
          </w:p>
        </w:tc>
      </w:tr>
    </w:tbl>
    <w:p w14:paraId="754BF651" w14:textId="77777777" w:rsidR="00F4405D" w:rsidRDefault="00F4405D">
      <w:pPr>
        <w:pStyle w:val="TableParagraph"/>
        <w:rPr>
          <w:sz w:val="20"/>
        </w:rPr>
        <w:sectPr w:rsidR="00F4405D">
          <w:pgSz w:w="12240" w:h="15840"/>
          <w:pgMar w:top="660" w:right="720" w:bottom="280" w:left="720" w:header="720" w:footer="720" w:gutter="0"/>
          <w:cols w:space="720"/>
        </w:sectPr>
      </w:pPr>
    </w:p>
    <w:p w14:paraId="7E3576D6" w14:textId="77777777" w:rsidR="00F4405D" w:rsidRDefault="008B2EED">
      <w:pPr>
        <w:spacing w:before="82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3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41CE1DB" w14:textId="77777777" w:rsidR="00F4405D" w:rsidRDefault="008B2EED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31196A4A" wp14:editId="370F59FF">
                <wp:simplePos x="0" y="0"/>
                <wp:positionH relativeFrom="page">
                  <wp:posOffset>667385</wp:posOffset>
                </wp:positionH>
                <wp:positionV relativeFrom="paragraph">
                  <wp:posOffset>78740</wp:posOffset>
                </wp:positionV>
                <wp:extent cx="6438900" cy="635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D7B8B" id="Graphic 12" o:spid="_x0000_s1026" style="position:absolute;margin-left:52.55pt;margin-top:6.2pt;width:507pt;height: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431180F9" w14:textId="77777777" w:rsidR="00F4405D" w:rsidRDefault="00F4405D"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277"/>
        <w:gridCol w:w="2010"/>
        <w:gridCol w:w="1611"/>
        <w:gridCol w:w="1664"/>
        <w:gridCol w:w="1661"/>
      </w:tblGrid>
      <w:tr w:rsidR="00F4405D" w14:paraId="4CECB819" w14:textId="77777777">
        <w:trPr>
          <w:trHeight w:val="705"/>
        </w:trPr>
        <w:tc>
          <w:tcPr>
            <w:tcW w:w="9637" w:type="dxa"/>
            <w:gridSpan w:val="6"/>
            <w:shd w:val="clear" w:color="auto" w:fill="00FFFF"/>
          </w:tcPr>
          <w:p w14:paraId="118DB850" w14:textId="77777777" w:rsidR="00F4405D" w:rsidRDefault="00F4405D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4E47F1A" w14:textId="77777777" w:rsidR="00F4405D" w:rsidRDefault="008B2EED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121"/>
                <w:sz w:val="20"/>
              </w:rPr>
              <w:t>Technical</w:t>
            </w:r>
            <w:r>
              <w:rPr>
                <w:rFonts w:ascii="Arial"/>
                <w:b/>
                <w:color w:val="212121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20"/>
              </w:rPr>
              <w:t>Presentation</w:t>
            </w:r>
          </w:p>
        </w:tc>
      </w:tr>
      <w:tr w:rsidR="00F4405D" w14:paraId="053CD890" w14:textId="77777777">
        <w:trPr>
          <w:trHeight w:val="630"/>
        </w:trPr>
        <w:tc>
          <w:tcPr>
            <w:tcW w:w="1414" w:type="dxa"/>
            <w:shd w:val="clear" w:color="auto" w:fill="00FFFF"/>
          </w:tcPr>
          <w:p w14:paraId="305F8501" w14:textId="77777777" w:rsidR="00F4405D" w:rsidRDefault="008B2EED">
            <w:pPr>
              <w:pStyle w:val="TableParagraph"/>
              <w:spacing w:before="196"/>
              <w:ind w:left="10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7" w:type="dxa"/>
            <w:shd w:val="clear" w:color="auto" w:fill="00FFFF"/>
          </w:tcPr>
          <w:p w14:paraId="5B7E3CBF" w14:textId="77777777" w:rsidR="00F4405D" w:rsidRDefault="008B2EED">
            <w:pPr>
              <w:pStyle w:val="TableParagraph"/>
              <w:spacing w:before="196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010" w:type="dxa"/>
            <w:shd w:val="clear" w:color="auto" w:fill="00FFFF"/>
          </w:tcPr>
          <w:p w14:paraId="14ED4CDF" w14:textId="77777777" w:rsidR="00F4405D" w:rsidRDefault="008B2EED">
            <w:pPr>
              <w:pStyle w:val="TableParagraph"/>
              <w:spacing w:before="81"/>
              <w:ind w:left="496" w:right="490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11" w:type="dxa"/>
            <w:shd w:val="clear" w:color="auto" w:fill="00FFFF"/>
          </w:tcPr>
          <w:p w14:paraId="6EAAC68C" w14:textId="77777777" w:rsidR="00F4405D" w:rsidRDefault="008B2EED">
            <w:pPr>
              <w:pStyle w:val="TableParagraph"/>
              <w:spacing w:before="81"/>
              <w:ind w:left="342" w:right="337" w:firstLin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64" w:type="dxa"/>
            <w:shd w:val="clear" w:color="auto" w:fill="00FFFF"/>
          </w:tcPr>
          <w:p w14:paraId="288FEA43" w14:textId="77777777" w:rsidR="00F4405D" w:rsidRDefault="008B2EED">
            <w:pPr>
              <w:pStyle w:val="TableParagraph"/>
              <w:spacing w:before="81"/>
              <w:ind w:left="291" w:right="284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661" w:type="dxa"/>
            <w:shd w:val="clear" w:color="auto" w:fill="00FFFF"/>
          </w:tcPr>
          <w:p w14:paraId="341ADA7E" w14:textId="77777777" w:rsidR="00F4405D" w:rsidRDefault="008B2EED">
            <w:pPr>
              <w:pStyle w:val="TableParagraph"/>
              <w:spacing w:before="81"/>
              <w:ind w:left="341" w:right="332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F4405D" w14:paraId="21081483" w14:textId="77777777">
        <w:trPr>
          <w:trHeight w:val="1199"/>
        </w:trPr>
        <w:tc>
          <w:tcPr>
            <w:tcW w:w="1414" w:type="dxa"/>
          </w:tcPr>
          <w:p w14:paraId="0A4CB60D" w14:textId="77777777" w:rsidR="00F4405D" w:rsidRDefault="00F4405D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3BF0CADE" w14:textId="77777777" w:rsidR="00F4405D" w:rsidRDefault="008B2EED">
            <w:pPr>
              <w:pStyle w:val="TableParagraph"/>
              <w:spacing w:before="1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Technical Content Accuracy</w:t>
            </w:r>
          </w:p>
        </w:tc>
        <w:tc>
          <w:tcPr>
            <w:tcW w:w="1277" w:type="dxa"/>
          </w:tcPr>
          <w:p w14:paraId="1FA37EB1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40102F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5AB9CAA4" w14:textId="77777777" w:rsidR="00F4405D" w:rsidRDefault="008B2EED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</w:t>
            </w:r>
          </w:p>
        </w:tc>
        <w:tc>
          <w:tcPr>
            <w:tcW w:w="2010" w:type="dxa"/>
          </w:tcPr>
          <w:p w14:paraId="249FE12D" w14:textId="77777777" w:rsidR="00F4405D" w:rsidRDefault="008B2EED">
            <w:pPr>
              <w:pStyle w:val="TableParagraph"/>
              <w:spacing w:before="138"/>
              <w:ind w:left="146" w:right="14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accurate,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in-depth, and insightful technical </w:t>
            </w:r>
            <w:r>
              <w:rPr>
                <w:rFonts w:ascii="Arial MT"/>
                <w:spacing w:val="-2"/>
                <w:sz w:val="20"/>
              </w:rPr>
              <w:t>explanation</w:t>
            </w:r>
          </w:p>
        </w:tc>
        <w:tc>
          <w:tcPr>
            <w:tcW w:w="1611" w:type="dxa"/>
          </w:tcPr>
          <w:p w14:paraId="248E4EE5" w14:textId="77777777" w:rsidR="00F4405D" w:rsidRDefault="008B2EED">
            <w:pPr>
              <w:pStyle w:val="TableParagraph"/>
              <w:spacing w:before="23"/>
              <w:ind w:left="143" w:right="136" w:firstLine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Technically </w:t>
            </w:r>
            <w:r>
              <w:rPr>
                <w:rFonts w:ascii="Arial MT"/>
                <w:sz w:val="20"/>
              </w:rPr>
              <w:t>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content with adequate depth and </w:t>
            </w:r>
            <w:r>
              <w:rPr>
                <w:rFonts w:ascii="Arial MT"/>
                <w:spacing w:val="-2"/>
                <w:sz w:val="20"/>
              </w:rPr>
              <w:t>clarity</w:t>
            </w:r>
          </w:p>
        </w:tc>
        <w:tc>
          <w:tcPr>
            <w:tcW w:w="1664" w:type="dxa"/>
          </w:tcPr>
          <w:p w14:paraId="02756EFA" w14:textId="77777777" w:rsidR="00F4405D" w:rsidRDefault="008B2EED">
            <w:pPr>
              <w:pStyle w:val="TableParagraph"/>
              <w:spacing w:before="23"/>
              <w:ind w:left="157" w:right="15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Basic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concepts presented with </w:t>
            </w:r>
            <w:r>
              <w:rPr>
                <w:rFonts w:ascii="Arial MT"/>
                <w:spacing w:val="-2"/>
                <w:sz w:val="20"/>
              </w:rPr>
              <w:t xml:space="preserve">limited </w:t>
            </w:r>
            <w:r>
              <w:rPr>
                <w:rFonts w:ascii="Arial MT"/>
                <w:sz w:val="20"/>
              </w:rPr>
              <w:t xml:space="preserve">accuracy and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661" w:type="dxa"/>
          </w:tcPr>
          <w:p w14:paraId="6E2F20BE" w14:textId="77777777" w:rsidR="00F4405D" w:rsidRDefault="008B2EED">
            <w:pPr>
              <w:pStyle w:val="TableParagraph"/>
              <w:spacing w:before="23"/>
              <w:ind w:left="118" w:right="110" w:firstLine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Content </w:t>
            </w:r>
            <w:r>
              <w:rPr>
                <w:rFonts w:ascii="Arial MT"/>
                <w:sz w:val="20"/>
              </w:rPr>
              <w:t>contains major technical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errors; concepts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poorly </w:t>
            </w:r>
            <w:r>
              <w:rPr>
                <w:rFonts w:ascii="Arial MT"/>
                <w:spacing w:val="-2"/>
                <w:sz w:val="20"/>
              </w:rPr>
              <w:t>understood</w:t>
            </w:r>
          </w:p>
        </w:tc>
      </w:tr>
      <w:tr w:rsidR="00F4405D" w14:paraId="60C82860" w14:textId="77777777">
        <w:trPr>
          <w:trHeight w:val="1380"/>
        </w:trPr>
        <w:tc>
          <w:tcPr>
            <w:tcW w:w="1414" w:type="dxa"/>
          </w:tcPr>
          <w:p w14:paraId="4E0796F8" w14:textId="77777777" w:rsidR="00F4405D" w:rsidRDefault="00F4405D"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 w14:paraId="14377679" w14:textId="77777777" w:rsidR="00F4405D" w:rsidRDefault="008B2EED">
            <w:pPr>
              <w:pStyle w:val="TableParagraph"/>
              <w:spacing w:before="1"/>
              <w:ind w:left="144" w:firstLine="1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Problem Identification</w:t>
            </w:r>
          </w:p>
        </w:tc>
        <w:tc>
          <w:tcPr>
            <w:tcW w:w="1277" w:type="dxa"/>
          </w:tcPr>
          <w:p w14:paraId="2EC8B349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92BB41" w14:textId="77777777" w:rsidR="00F4405D" w:rsidRDefault="00F4405D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6C268E3E" w14:textId="77777777" w:rsidR="00F4405D" w:rsidRDefault="008B2EED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</w:t>
            </w:r>
          </w:p>
        </w:tc>
        <w:tc>
          <w:tcPr>
            <w:tcW w:w="2010" w:type="dxa"/>
          </w:tcPr>
          <w:p w14:paraId="1E2BD45D" w14:textId="77777777" w:rsidR="00F4405D" w:rsidRDefault="008B2EED">
            <w:pPr>
              <w:pStyle w:val="TableParagraph"/>
              <w:spacing w:before="230"/>
              <w:ind w:left="158" w:right="152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Problem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rigorously analyzed using appropriate and advanced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methods</w:t>
            </w:r>
          </w:p>
        </w:tc>
        <w:tc>
          <w:tcPr>
            <w:tcW w:w="1611" w:type="dxa"/>
          </w:tcPr>
          <w:p w14:paraId="127EC6BC" w14:textId="77777777" w:rsidR="00F4405D" w:rsidRDefault="008B2EED">
            <w:pPr>
              <w:pStyle w:val="TableParagraph"/>
              <w:spacing w:before="114"/>
              <w:ind w:left="38" w:righ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Problem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clearly defined with a </w:t>
            </w:r>
            <w:r>
              <w:rPr>
                <w:rFonts w:ascii="Arial MT"/>
                <w:spacing w:val="-2"/>
                <w:sz w:val="20"/>
              </w:rPr>
              <w:t>logical engineering approach</w:t>
            </w:r>
          </w:p>
        </w:tc>
        <w:tc>
          <w:tcPr>
            <w:tcW w:w="1664" w:type="dxa"/>
          </w:tcPr>
          <w:p w14:paraId="249AD0B2" w14:textId="77777777" w:rsidR="00F4405D" w:rsidRDefault="008B2EED">
            <w:pPr>
              <w:pStyle w:val="TableParagraph"/>
              <w:spacing w:before="114"/>
              <w:ind w:left="157" w:right="15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Problem </w:t>
            </w:r>
            <w:r>
              <w:rPr>
                <w:rFonts w:ascii="Arial MT"/>
                <w:sz w:val="20"/>
              </w:rPr>
              <w:t>identified but analysis or methodology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</w:t>
            </w:r>
            <w:r>
              <w:rPr>
                <w:rFonts w:ascii="Arial MT"/>
                <w:spacing w:val="-4"/>
                <w:sz w:val="20"/>
              </w:rPr>
              <w:t>weak</w:t>
            </w:r>
          </w:p>
        </w:tc>
        <w:tc>
          <w:tcPr>
            <w:tcW w:w="1661" w:type="dxa"/>
          </w:tcPr>
          <w:p w14:paraId="6245118E" w14:textId="77777777" w:rsidR="00F4405D" w:rsidRDefault="008B2EED">
            <w:pPr>
              <w:pStyle w:val="TableParagraph"/>
              <w:ind w:left="279" w:right="270" w:hanging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Problem statement </w:t>
            </w:r>
            <w:r>
              <w:rPr>
                <w:rFonts w:ascii="Arial MT"/>
                <w:sz w:val="20"/>
              </w:rPr>
              <w:t>unclear or incorrect;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logical</w:t>
            </w:r>
          </w:p>
          <w:p w14:paraId="0EBF6D13" w14:textId="77777777" w:rsidR="00F4405D" w:rsidRDefault="008B2EED">
            <w:pPr>
              <w:pStyle w:val="TableParagraph"/>
              <w:spacing w:line="211" w:lineRule="exact"/>
              <w:ind w:left="10" w:right="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approach</w:t>
            </w:r>
          </w:p>
        </w:tc>
      </w:tr>
      <w:tr w:rsidR="00F4405D" w14:paraId="13460584" w14:textId="77777777">
        <w:trPr>
          <w:trHeight w:val="1199"/>
        </w:trPr>
        <w:tc>
          <w:tcPr>
            <w:tcW w:w="1414" w:type="dxa"/>
          </w:tcPr>
          <w:p w14:paraId="79C1C6BC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9F20EAA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762946AD" w14:textId="77777777" w:rsidR="00F4405D" w:rsidRDefault="008B2EED">
            <w:pPr>
              <w:pStyle w:val="TableParagraph"/>
              <w:ind w:left="10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Tools</w:t>
            </w:r>
          </w:p>
        </w:tc>
        <w:tc>
          <w:tcPr>
            <w:tcW w:w="1277" w:type="dxa"/>
          </w:tcPr>
          <w:p w14:paraId="28896085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48A9F4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33ACD51A" w14:textId="77777777" w:rsidR="00F4405D" w:rsidRDefault="008B2EED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010" w:type="dxa"/>
          </w:tcPr>
          <w:p w14:paraId="087809A9" w14:textId="77777777" w:rsidR="00F4405D" w:rsidRDefault="008B2EED">
            <w:pPr>
              <w:pStyle w:val="TableParagraph"/>
              <w:spacing w:before="138"/>
              <w:ind w:left="146" w:right="143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Advanced tools, well-analyzed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data,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effective </w:t>
            </w:r>
            <w:r>
              <w:rPr>
                <w:rFonts w:ascii="Arial MT"/>
                <w:spacing w:val="-2"/>
                <w:sz w:val="20"/>
              </w:rPr>
              <w:t>visuals</w:t>
            </w:r>
          </w:p>
        </w:tc>
        <w:tc>
          <w:tcPr>
            <w:tcW w:w="1611" w:type="dxa"/>
          </w:tcPr>
          <w:p w14:paraId="00174941" w14:textId="77777777" w:rsidR="00F4405D" w:rsidRDefault="008B2EED">
            <w:pPr>
              <w:pStyle w:val="TableParagraph"/>
              <w:spacing w:before="23"/>
              <w:ind w:left="116" w:right="105" w:hanging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Appropriate </w:t>
            </w:r>
            <w:r>
              <w:rPr>
                <w:rFonts w:ascii="Arial MT"/>
                <w:sz w:val="20"/>
              </w:rPr>
              <w:t>tools and data used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effectively with clear </w:t>
            </w:r>
            <w:r>
              <w:rPr>
                <w:rFonts w:ascii="Arial MT"/>
                <w:spacing w:val="-2"/>
                <w:sz w:val="20"/>
              </w:rPr>
              <w:t>visuals</w:t>
            </w:r>
          </w:p>
        </w:tc>
        <w:tc>
          <w:tcPr>
            <w:tcW w:w="1664" w:type="dxa"/>
          </w:tcPr>
          <w:p w14:paraId="1861E036" w14:textId="77777777" w:rsidR="00F4405D" w:rsidRDefault="008B2EED">
            <w:pPr>
              <w:pStyle w:val="TableParagraph"/>
              <w:spacing w:before="138"/>
              <w:ind w:left="164" w:right="157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 use of tools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basic </w:t>
            </w:r>
            <w:r>
              <w:rPr>
                <w:rFonts w:ascii="Arial MT"/>
                <w:spacing w:val="-4"/>
                <w:sz w:val="20"/>
              </w:rPr>
              <w:t xml:space="preserve">data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  <w:tc>
          <w:tcPr>
            <w:tcW w:w="1661" w:type="dxa"/>
          </w:tcPr>
          <w:p w14:paraId="7DE347CA" w14:textId="77777777" w:rsidR="00F4405D" w:rsidRDefault="008B2EED">
            <w:pPr>
              <w:pStyle w:val="TableParagraph"/>
              <w:spacing w:before="138"/>
              <w:ind w:left="145" w:right="138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Minimal or incorrect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 tools and data; poor visuals</w:t>
            </w:r>
          </w:p>
        </w:tc>
      </w:tr>
      <w:tr w:rsidR="00F4405D" w14:paraId="279C9F31" w14:textId="77777777">
        <w:trPr>
          <w:trHeight w:val="1199"/>
        </w:trPr>
        <w:tc>
          <w:tcPr>
            <w:tcW w:w="1414" w:type="dxa"/>
          </w:tcPr>
          <w:p w14:paraId="004E6768" w14:textId="77777777" w:rsidR="00F4405D" w:rsidRDefault="00F4405D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14:paraId="5AE1BB13" w14:textId="77777777" w:rsidR="00F4405D" w:rsidRDefault="008B2EED">
            <w:pPr>
              <w:pStyle w:val="TableParagraph"/>
              <w:ind w:left="595" w:hanging="474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Communicati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6"/>
                <w:sz w:val="20"/>
              </w:rPr>
              <w:t>on</w:t>
            </w:r>
          </w:p>
        </w:tc>
        <w:tc>
          <w:tcPr>
            <w:tcW w:w="1277" w:type="dxa"/>
          </w:tcPr>
          <w:p w14:paraId="20D2ADE2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658121" w14:textId="77777777" w:rsidR="00F4405D" w:rsidRDefault="00F4405D"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 w14:paraId="4A17BA83" w14:textId="77777777" w:rsidR="00F4405D" w:rsidRDefault="008B2EED">
            <w:pPr>
              <w:pStyle w:val="TableParagraph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</w:t>
            </w:r>
          </w:p>
        </w:tc>
        <w:tc>
          <w:tcPr>
            <w:tcW w:w="2010" w:type="dxa"/>
          </w:tcPr>
          <w:p w14:paraId="0B5B002C" w14:textId="77777777" w:rsidR="00F4405D" w:rsidRDefault="008B2EED">
            <w:pPr>
              <w:pStyle w:val="TableParagraph"/>
              <w:spacing w:before="138"/>
              <w:ind w:left="213" w:right="207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Highly engaging, confident, and </w:t>
            </w:r>
            <w:r>
              <w:rPr>
                <w:rFonts w:ascii="Arial MT"/>
                <w:spacing w:val="-2"/>
                <w:sz w:val="20"/>
              </w:rPr>
              <w:t>audience-focused delivery</w:t>
            </w:r>
          </w:p>
        </w:tc>
        <w:tc>
          <w:tcPr>
            <w:tcW w:w="1611" w:type="dxa"/>
          </w:tcPr>
          <w:p w14:paraId="3D223D86" w14:textId="77777777" w:rsidR="00F4405D" w:rsidRDefault="008B2EED">
            <w:pPr>
              <w:pStyle w:val="TableParagraph"/>
              <w:spacing w:before="138"/>
              <w:ind w:left="131" w:right="126" w:firstLine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Clear, </w:t>
            </w:r>
            <w:r>
              <w:rPr>
                <w:rFonts w:ascii="Arial MT"/>
                <w:sz w:val="20"/>
              </w:rPr>
              <w:t>organized,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professional communication</w:t>
            </w:r>
          </w:p>
        </w:tc>
        <w:tc>
          <w:tcPr>
            <w:tcW w:w="1664" w:type="dxa"/>
          </w:tcPr>
          <w:p w14:paraId="659F1797" w14:textId="77777777" w:rsidR="00F4405D" w:rsidRDefault="008B2EED">
            <w:pPr>
              <w:pStyle w:val="TableParagraph"/>
              <w:spacing w:before="138"/>
              <w:ind w:left="118" w:right="113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Understandable </w:t>
            </w:r>
            <w:r>
              <w:rPr>
                <w:rFonts w:ascii="Arial MT"/>
                <w:sz w:val="20"/>
              </w:rPr>
              <w:t>but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lacks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clarity, structure, or </w:t>
            </w:r>
            <w:r>
              <w:rPr>
                <w:rFonts w:ascii="Arial MT"/>
                <w:spacing w:val="-2"/>
                <w:sz w:val="20"/>
              </w:rPr>
              <w:t>confidence</w:t>
            </w:r>
          </w:p>
        </w:tc>
        <w:tc>
          <w:tcPr>
            <w:tcW w:w="1661" w:type="dxa"/>
          </w:tcPr>
          <w:p w14:paraId="2358FADC" w14:textId="77777777" w:rsidR="00F4405D" w:rsidRDefault="008B2EED">
            <w:pPr>
              <w:pStyle w:val="TableParagraph"/>
              <w:spacing w:before="23"/>
              <w:ind w:left="123" w:right="117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Poor </w:t>
            </w:r>
            <w:r>
              <w:rPr>
                <w:rFonts w:ascii="Arial MT"/>
                <w:spacing w:val="-2"/>
                <w:sz w:val="20"/>
              </w:rPr>
              <w:t xml:space="preserve">organization, </w:t>
            </w:r>
            <w:r>
              <w:rPr>
                <w:rFonts w:ascii="Arial MT"/>
                <w:sz w:val="20"/>
              </w:rPr>
              <w:t>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speech, </w:t>
            </w:r>
            <w:r>
              <w:rPr>
                <w:rFonts w:ascii="Arial MT"/>
                <w:spacing w:val="-2"/>
                <w:sz w:val="20"/>
              </w:rPr>
              <w:t>ineffective</w:t>
            </w:r>
            <w:r>
              <w:rPr>
                <w:rFonts w:ascii="Arial MT"/>
                <w:spacing w:val="4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slides</w:t>
            </w:r>
          </w:p>
        </w:tc>
      </w:tr>
      <w:tr w:rsidR="00F4405D" w14:paraId="6D15C92D" w14:textId="77777777">
        <w:trPr>
          <w:trHeight w:val="1380"/>
        </w:trPr>
        <w:tc>
          <w:tcPr>
            <w:tcW w:w="1414" w:type="dxa"/>
          </w:tcPr>
          <w:p w14:paraId="3E93E967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6DDCA6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B6AA0A" w14:textId="77777777" w:rsidR="00F4405D" w:rsidRDefault="008B2EED">
            <w:pPr>
              <w:pStyle w:val="TableParagraph"/>
              <w:ind w:left="573" w:hanging="440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Professionali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pacing w:val="-6"/>
                <w:sz w:val="20"/>
              </w:rPr>
              <w:t>sm</w:t>
            </w:r>
            <w:proofErr w:type="spellEnd"/>
          </w:p>
        </w:tc>
        <w:tc>
          <w:tcPr>
            <w:tcW w:w="1277" w:type="dxa"/>
          </w:tcPr>
          <w:p w14:paraId="0AA62464" w14:textId="77777777" w:rsidR="00F4405D" w:rsidRDefault="00F4405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CED33E" w14:textId="77777777" w:rsidR="00F4405D" w:rsidRDefault="00F4405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38AACDD" w14:textId="77777777" w:rsidR="00F4405D" w:rsidRDefault="008B2EED">
            <w:pPr>
              <w:pStyle w:val="TableParagraph"/>
              <w:spacing w:before="1"/>
              <w:ind w:left="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</w:t>
            </w:r>
          </w:p>
        </w:tc>
        <w:tc>
          <w:tcPr>
            <w:tcW w:w="2010" w:type="dxa"/>
          </w:tcPr>
          <w:p w14:paraId="2A169518" w14:textId="77777777" w:rsidR="00F4405D" w:rsidRDefault="008B2EED">
            <w:pPr>
              <w:pStyle w:val="TableParagraph"/>
              <w:spacing w:before="230"/>
              <w:ind w:left="201" w:right="199" w:firstLine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Exemplary professionalism, </w:t>
            </w:r>
            <w:r>
              <w:rPr>
                <w:rFonts w:ascii="Arial MT"/>
                <w:sz w:val="20"/>
              </w:rPr>
              <w:t>leadership, and ethical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awareness</w:t>
            </w:r>
          </w:p>
        </w:tc>
        <w:tc>
          <w:tcPr>
            <w:tcW w:w="1611" w:type="dxa"/>
          </w:tcPr>
          <w:p w14:paraId="3F628878" w14:textId="77777777" w:rsidR="00F4405D" w:rsidRDefault="008B2EED">
            <w:pPr>
              <w:pStyle w:val="TableParagraph"/>
              <w:spacing w:before="230"/>
              <w:ind w:left="181" w:right="177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Professional </w:t>
            </w:r>
            <w:r>
              <w:rPr>
                <w:rFonts w:ascii="Arial MT"/>
                <w:sz w:val="20"/>
              </w:rPr>
              <w:t>conduct with effective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team </w:t>
            </w:r>
            <w:r>
              <w:rPr>
                <w:rFonts w:ascii="Arial MT"/>
                <w:spacing w:val="-2"/>
                <w:sz w:val="20"/>
              </w:rPr>
              <w:t>collaboration</w:t>
            </w:r>
          </w:p>
        </w:tc>
        <w:tc>
          <w:tcPr>
            <w:tcW w:w="1664" w:type="dxa"/>
          </w:tcPr>
          <w:p w14:paraId="421A39C3" w14:textId="77777777" w:rsidR="00F4405D" w:rsidRDefault="008B2EED">
            <w:pPr>
              <w:pStyle w:val="TableParagraph"/>
              <w:spacing w:before="230"/>
              <w:ind w:left="135" w:right="129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 professionalism</w:t>
            </w:r>
          </w:p>
          <w:p w14:paraId="0326C356" w14:textId="77777777" w:rsidR="00F4405D" w:rsidRDefault="008B2EED">
            <w:pPr>
              <w:pStyle w:val="TableParagraph"/>
              <w:spacing w:before="1"/>
              <w:ind w:left="195" w:right="19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uneven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team </w:t>
            </w:r>
            <w:r>
              <w:rPr>
                <w:rFonts w:ascii="Arial MT"/>
                <w:spacing w:val="-2"/>
                <w:sz w:val="20"/>
              </w:rPr>
              <w:t>participation</w:t>
            </w:r>
          </w:p>
        </w:tc>
        <w:tc>
          <w:tcPr>
            <w:tcW w:w="1661" w:type="dxa"/>
          </w:tcPr>
          <w:p w14:paraId="01207763" w14:textId="77777777" w:rsidR="00F4405D" w:rsidRDefault="008B2EED">
            <w:pPr>
              <w:pStyle w:val="TableParagraph"/>
              <w:ind w:left="135" w:right="126" w:firstLine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Lacks </w:t>
            </w:r>
            <w:r>
              <w:rPr>
                <w:rFonts w:ascii="Arial MT"/>
                <w:spacing w:val="-2"/>
                <w:sz w:val="20"/>
              </w:rPr>
              <w:t>professionalism</w:t>
            </w:r>
          </w:p>
          <w:p w14:paraId="5590CCD5" w14:textId="77777777" w:rsidR="00F4405D" w:rsidRDefault="008B2EED">
            <w:pPr>
              <w:pStyle w:val="TableParagraph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; minimal contribution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</w:p>
          <w:p w14:paraId="2F0EFD3D" w14:textId="77777777" w:rsidR="00F4405D" w:rsidRDefault="008B2EED">
            <w:pPr>
              <w:pStyle w:val="TableParagraph"/>
              <w:spacing w:line="230" w:lineRule="exact"/>
              <w:ind w:left="93" w:right="8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ethical awareness</w:t>
            </w:r>
          </w:p>
        </w:tc>
      </w:tr>
    </w:tbl>
    <w:p w14:paraId="77D3B024" w14:textId="77777777" w:rsidR="00F4405D" w:rsidRDefault="00F4405D">
      <w:pPr>
        <w:pStyle w:val="BodyText"/>
        <w:rPr>
          <w:rFonts w:ascii="Arial"/>
          <w:b/>
          <w:sz w:val="20"/>
        </w:rPr>
      </w:pPr>
    </w:p>
    <w:p w14:paraId="0F194B65" w14:textId="77777777" w:rsidR="00F4405D" w:rsidRDefault="00F4405D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1691"/>
        <w:gridCol w:w="1585"/>
        <w:gridCol w:w="1295"/>
        <w:gridCol w:w="1880"/>
        <w:gridCol w:w="1917"/>
        <w:gridCol w:w="875"/>
      </w:tblGrid>
      <w:tr w:rsidR="00F4405D" w14:paraId="5B3F2FE0" w14:textId="77777777">
        <w:trPr>
          <w:trHeight w:val="1086"/>
        </w:trPr>
        <w:tc>
          <w:tcPr>
            <w:tcW w:w="1088" w:type="dxa"/>
          </w:tcPr>
          <w:p w14:paraId="586E0DF9" w14:textId="77777777" w:rsidR="00F4405D" w:rsidRDefault="008B2EED">
            <w:pPr>
              <w:pStyle w:val="TableParagraph"/>
              <w:ind w:left="107" w:right="1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/>
                <w:b/>
                <w:color w:val="1F4E79"/>
              </w:rPr>
              <w:t xml:space="preserve">No. /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Criteria </w:t>
            </w:r>
            <w:r>
              <w:rPr>
                <w:rFonts w:ascii="Arial"/>
                <w:b/>
                <w:color w:val="1F4E79"/>
                <w:spacing w:val="-4"/>
              </w:rPr>
              <w:t>Level</w:t>
            </w:r>
          </w:p>
        </w:tc>
        <w:tc>
          <w:tcPr>
            <w:tcW w:w="1691" w:type="dxa"/>
          </w:tcPr>
          <w:p w14:paraId="111AF0B6" w14:textId="77777777" w:rsidR="00F4405D" w:rsidRDefault="008B2EED">
            <w:pPr>
              <w:pStyle w:val="TableParagraph"/>
              <w:ind w:left="107" w:right="55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Technical Content Accuracy</w:t>
            </w:r>
          </w:p>
        </w:tc>
        <w:tc>
          <w:tcPr>
            <w:tcW w:w="1585" w:type="dxa"/>
          </w:tcPr>
          <w:p w14:paraId="51913522" w14:textId="77777777" w:rsidR="00F4405D" w:rsidRDefault="008B2EED">
            <w:pPr>
              <w:pStyle w:val="TableParagraph"/>
              <w:spacing w:line="242" w:lineRule="auto"/>
              <w:ind w:left="106" w:righ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Identification</w:t>
            </w:r>
          </w:p>
        </w:tc>
        <w:tc>
          <w:tcPr>
            <w:tcW w:w="1295" w:type="dxa"/>
          </w:tcPr>
          <w:p w14:paraId="4AB029F9" w14:textId="77777777" w:rsidR="00F4405D" w:rsidRDefault="008B2EED">
            <w:pPr>
              <w:pStyle w:val="TableParagraph"/>
              <w:spacing w:line="242" w:lineRule="auto"/>
              <w:ind w:left="105" w:right="5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1880" w:type="dxa"/>
          </w:tcPr>
          <w:p w14:paraId="63472061" w14:textId="77777777" w:rsidR="00F4405D" w:rsidRDefault="008B2EED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Communication</w:t>
            </w:r>
          </w:p>
        </w:tc>
        <w:tc>
          <w:tcPr>
            <w:tcW w:w="1917" w:type="dxa"/>
          </w:tcPr>
          <w:p w14:paraId="3AB20ACC" w14:textId="77777777" w:rsidR="00F4405D" w:rsidRDefault="008B2EED">
            <w:pPr>
              <w:pStyle w:val="TableParagraph"/>
              <w:spacing w:line="248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Professionalism</w:t>
            </w:r>
          </w:p>
        </w:tc>
        <w:tc>
          <w:tcPr>
            <w:tcW w:w="875" w:type="dxa"/>
          </w:tcPr>
          <w:p w14:paraId="5B54FA9E" w14:textId="77777777" w:rsidR="00F4405D" w:rsidRDefault="008B2EED">
            <w:pPr>
              <w:pStyle w:val="TableParagraph"/>
              <w:spacing w:line="248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661F5650" w14:textId="77777777" w:rsidR="00F4405D" w:rsidRDefault="008B2EED">
            <w:pPr>
              <w:pStyle w:val="TableParagraph"/>
              <w:spacing w:before="1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F4405D" w14:paraId="0A4BF8EC" w14:textId="77777777">
        <w:trPr>
          <w:trHeight w:val="405"/>
        </w:trPr>
        <w:tc>
          <w:tcPr>
            <w:tcW w:w="1088" w:type="dxa"/>
          </w:tcPr>
          <w:p w14:paraId="221C8509" w14:textId="6D9E3795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691" w:type="dxa"/>
          </w:tcPr>
          <w:p w14:paraId="3B2869E2" w14:textId="1A58AE60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85" w:type="dxa"/>
          </w:tcPr>
          <w:p w14:paraId="1872E51C" w14:textId="753D33FE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295" w:type="dxa"/>
          </w:tcPr>
          <w:p w14:paraId="0ACC2D21" w14:textId="56533C96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880" w:type="dxa"/>
          </w:tcPr>
          <w:p w14:paraId="55EC092E" w14:textId="34B6C6EC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917" w:type="dxa"/>
          </w:tcPr>
          <w:p w14:paraId="5B28FA68" w14:textId="2F7DC13A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875" w:type="dxa"/>
          </w:tcPr>
          <w:p w14:paraId="4E1B59AC" w14:textId="4037BB2D" w:rsidR="00F4405D" w:rsidRPr="00C57ED0" w:rsidRDefault="00C57ED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</w:tr>
    </w:tbl>
    <w:p w14:paraId="1F993C9E" w14:textId="77777777" w:rsidR="00F4405D" w:rsidRDefault="00F4405D">
      <w:pPr>
        <w:pStyle w:val="BodyText"/>
        <w:rPr>
          <w:rFonts w:ascii="Arial"/>
          <w:b/>
          <w:sz w:val="20"/>
        </w:rPr>
      </w:pPr>
    </w:p>
    <w:p w14:paraId="54B74CCB" w14:textId="77777777" w:rsidR="00F4405D" w:rsidRDefault="00F4405D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60"/>
      </w:tblGrid>
      <w:tr w:rsidR="00F4405D" w14:paraId="109474EB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709E7F5" w14:textId="77777777" w:rsidR="00F4405D" w:rsidRDefault="008B2EED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2145E2B" w14:textId="77777777" w:rsidR="00F4405D" w:rsidRDefault="008B2EED">
            <w:pPr>
              <w:pStyle w:val="TableParagraph"/>
              <w:spacing w:before="6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26D925B" w14:textId="77777777" w:rsidR="00F4405D" w:rsidRDefault="008B2EED">
            <w:pPr>
              <w:pStyle w:val="TableParagraph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F4405D" w14:paraId="14D311EA" w14:textId="77777777">
        <w:trPr>
          <w:trHeight w:val="369"/>
        </w:trPr>
        <w:tc>
          <w:tcPr>
            <w:tcW w:w="3361" w:type="dxa"/>
          </w:tcPr>
          <w:p w14:paraId="2A561644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43A0FFB3" w14:textId="77777777" w:rsidR="00F4405D" w:rsidRDefault="00F4405D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127E5D6E" w14:textId="77777777" w:rsidR="00F4405D" w:rsidRDefault="00F4405D">
            <w:pPr>
              <w:pStyle w:val="TableParagraph"/>
              <w:rPr>
                <w:sz w:val="18"/>
              </w:rPr>
            </w:pPr>
          </w:p>
        </w:tc>
      </w:tr>
      <w:tr w:rsidR="00F4405D" w14:paraId="162449FC" w14:textId="77777777">
        <w:trPr>
          <w:trHeight w:val="347"/>
        </w:trPr>
        <w:tc>
          <w:tcPr>
            <w:tcW w:w="3361" w:type="dxa"/>
          </w:tcPr>
          <w:p w14:paraId="00630665" w14:textId="77777777" w:rsidR="00F4405D" w:rsidRDefault="008B2EED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F8EFA2" w14:textId="77777777" w:rsidR="00F4405D" w:rsidRDefault="008B2EED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60E1ABA" w14:textId="77777777" w:rsidR="00F4405D" w:rsidRDefault="008B2EED">
            <w:pPr>
              <w:pStyle w:val="TableParagraph"/>
              <w:tabs>
                <w:tab w:val="left" w:pos="2414"/>
              </w:tabs>
              <w:spacing w:before="71"/>
              <w:ind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F4405D" w14:paraId="4E968D2C" w14:textId="77777777">
        <w:trPr>
          <w:trHeight w:val="347"/>
        </w:trPr>
        <w:tc>
          <w:tcPr>
            <w:tcW w:w="3361" w:type="dxa"/>
          </w:tcPr>
          <w:p w14:paraId="0936F821" w14:textId="77777777" w:rsidR="00F4405D" w:rsidRDefault="008B2EED">
            <w:pPr>
              <w:pStyle w:val="TableParagraph"/>
              <w:tabs>
                <w:tab w:val="left" w:pos="2426"/>
              </w:tabs>
              <w:spacing w:before="68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CD9CA94" w14:textId="77777777" w:rsidR="00F4405D" w:rsidRDefault="008B2EED">
            <w:pPr>
              <w:pStyle w:val="TableParagraph"/>
              <w:tabs>
                <w:tab w:val="left" w:pos="2426"/>
              </w:tabs>
              <w:spacing w:before="68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3D5945" w14:textId="77777777" w:rsidR="00F4405D" w:rsidRDefault="008B2EED">
            <w:pPr>
              <w:pStyle w:val="TableParagraph"/>
              <w:tabs>
                <w:tab w:val="left" w:pos="2426"/>
              </w:tabs>
              <w:spacing w:before="68"/>
              <w:ind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00B2BA6A" w14:textId="77777777" w:rsidR="00F4405D" w:rsidRDefault="00F4405D">
      <w:pPr>
        <w:pStyle w:val="TableParagraph"/>
        <w:jc w:val="right"/>
        <w:rPr>
          <w:rFonts w:ascii="Arial MT"/>
          <w:sz w:val="18"/>
        </w:rPr>
        <w:sectPr w:rsidR="00F4405D">
          <w:pgSz w:w="12240" w:h="15840"/>
          <w:pgMar w:top="340" w:right="720" w:bottom="280" w:left="720" w:header="720" w:footer="720" w:gutter="0"/>
          <w:cols w:space="720"/>
        </w:sectPr>
      </w:pPr>
    </w:p>
    <w:p w14:paraId="63A6176C" w14:textId="77777777" w:rsidR="00F4405D" w:rsidRDefault="008B2EED">
      <w:pPr>
        <w:tabs>
          <w:tab w:val="left" w:pos="1843"/>
        </w:tabs>
        <w:ind w:left="359"/>
        <w:rPr>
          <w:rFonts w:ascii="Arial"/>
          <w:sz w:val="20"/>
        </w:rPr>
      </w:pPr>
      <w:r>
        <w:rPr>
          <w:rFonts w:ascii="Arial"/>
          <w:position w:val="667"/>
          <w:sz w:val="20"/>
        </w:rPr>
        <w:lastRenderedPageBreak/>
        <w:tab/>
      </w:r>
    </w:p>
    <w:p w14:paraId="75DD7CCC" w14:textId="77777777" w:rsidR="00F4405D" w:rsidRDefault="008B2EED">
      <w:pPr>
        <w:rPr>
          <w:sz w:val="40"/>
          <w:szCs w:val="40"/>
        </w:rPr>
        <w:sectPr w:rsidR="00F4405D">
          <w:pgSz w:w="12240" w:h="15840"/>
          <w:pgMar w:top="420" w:right="720" w:bottom="280" w:left="720" w:header="720" w:footer="720" w:gutter="0"/>
          <w:cols w:space="720"/>
        </w:sectPr>
      </w:pPr>
      <w:r>
        <w:rPr>
          <w:noProof/>
          <w:sz w:val="40"/>
          <w:szCs w:val="40"/>
        </w:rPr>
        <w:drawing>
          <wp:anchor distT="0" distB="0" distL="114300" distR="114300" simplePos="0" relativeHeight="251674112" behindDoc="0" locked="0" layoutInCell="1" allowOverlap="1" wp14:anchorId="62FC5F8E" wp14:editId="06EAB536">
            <wp:simplePos x="0" y="0"/>
            <wp:positionH relativeFrom="column">
              <wp:posOffset>10160</wp:posOffset>
            </wp:positionH>
            <wp:positionV relativeFrom="paragraph">
              <wp:posOffset>1854835</wp:posOffset>
            </wp:positionV>
            <wp:extent cx="6856730" cy="5142865"/>
            <wp:effectExtent l="0" t="0" r="1270" b="8255"/>
            <wp:wrapSquare wrapText="bothSides"/>
            <wp:docPr id="49" name="Picture 49" descr="nlp-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nlp-phot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Geo Tag Photo:</w:t>
      </w:r>
    </w:p>
    <w:p w14:paraId="4D099F5C" w14:textId="77777777" w:rsidR="00F4405D" w:rsidRDefault="008B2EED">
      <w:pPr>
        <w:tabs>
          <w:tab w:val="left" w:pos="16200"/>
        </w:tabs>
        <w:ind w:left="201"/>
        <w:rPr>
          <w:rFonts w:ascii="Arial"/>
          <w:position w:val="1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5369E4C" wp14:editId="4B63C6F7">
            <wp:extent cx="1105535" cy="134366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726" cy="1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1"/>
          <w:sz w:val="20"/>
        </w:rPr>
        <w:drawing>
          <wp:inline distT="0" distB="0" distL="0" distR="0" wp14:anchorId="4DD4C739" wp14:editId="76EBB935">
            <wp:extent cx="1510665" cy="133477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788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7301" w14:textId="77777777" w:rsidR="00F4405D" w:rsidRDefault="008B2EED">
      <w:pPr>
        <w:pStyle w:val="Heading3"/>
      </w:pPr>
      <w:proofErr w:type="spellStart"/>
      <w:r>
        <w:t>Morphotactics</w:t>
      </w:r>
      <w:proofErr w:type="spellEnd"/>
      <w:r>
        <w:rPr>
          <w:spacing w:val="-27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Orthographic</w:t>
      </w:r>
      <w:r>
        <w:rPr>
          <w:spacing w:val="-31"/>
        </w:rPr>
        <w:t xml:space="preserve"> </w:t>
      </w:r>
      <w:r>
        <w:t>Rules</w:t>
      </w:r>
      <w:r>
        <w:rPr>
          <w:spacing w:val="-22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rPr>
          <w:spacing w:val="-5"/>
        </w:rPr>
        <w:t>NLP</w:t>
      </w:r>
    </w:p>
    <w:p w14:paraId="21CF9407" w14:textId="77777777" w:rsidR="00F4405D" w:rsidRDefault="00F4405D">
      <w:pPr>
        <w:pStyle w:val="BodyText"/>
        <w:rPr>
          <w:b/>
          <w:sz w:val="32"/>
        </w:rPr>
      </w:pPr>
    </w:p>
    <w:p w14:paraId="336E9FE5" w14:textId="77777777" w:rsidR="00F4405D" w:rsidRDefault="00F4405D">
      <w:pPr>
        <w:pStyle w:val="BodyText"/>
        <w:spacing w:before="223"/>
        <w:rPr>
          <w:b/>
          <w:sz w:val="32"/>
        </w:rPr>
      </w:pPr>
    </w:p>
    <w:p w14:paraId="35F8D561" w14:textId="77777777" w:rsidR="00F4405D" w:rsidRDefault="008B2EED">
      <w:pPr>
        <w:spacing w:line="252" w:lineRule="auto"/>
        <w:ind w:left="6162" w:right="1278"/>
        <w:rPr>
          <w:rFonts w:ascii="Arial MT"/>
          <w:sz w:val="32"/>
        </w:rPr>
      </w:pPr>
      <w:r>
        <w:rPr>
          <w:rFonts w:ascii="Arial MT"/>
          <w:sz w:val="32"/>
        </w:rPr>
        <w:t>Morphotactic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Rules,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Ordering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of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Morphemes,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Orthographic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Rules,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Spelling Rules, and Morphological Changes</w:t>
      </w:r>
    </w:p>
    <w:p w14:paraId="261EC521" w14:textId="77777777" w:rsidR="00F4405D" w:rsidRDefault="00F4405D">
      <w:pPr>
        <w:pStyle w:val="BodyText"/>
        <w:rPr>
          <w:rFonts w:ascii="Arial MT"/>
        </w:rPr>
      </w:pPr>
    </w:p>
    <w:p w14:paraId="057D4321" w14:textId="77777777" w:rsidR="00F4405D" w:rsidRDefault="00F4405D">
      <w:pPr>
        <w:pStyle w:val="BodyText"/>
        <w:spacing w:before="274"/>
        <w:rPr>
          <w:rFonts w:ascii="Arial MT"/>
        </w:rPr>
      </w:pPr>
    </w:p>
    <w:p w14:paraId="31850F0C" w14:textId="77777777" w:rsidR="00F4405D" w:rsidRDefault="008B2EED">
      <w:pPr>
        <w:pStyle w:val="BodyText"/>
        <w:spacing w:line="249" w:lineRule="auto"/>
        <w:ind w:left="11919" w:right="2299"/>
      </w:pPr>
      <w:r>
        <w:t xml:space="preserve">Presented by: </w:t>
      </w:r>
      <w:proofErr w:type="spellStart"/>
      <w:r>
        <w:rPr>
          <w:spacing w:val="-2"/>
        </w:rPr>
        <w:t>Name:S.Dhanashree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>Register</w:t>
      </w:r>
      <w:r>
        <w:rPr>
          <w:spacing w:val="-23"/>
        </w:rPr>
        <w:t xml:space="preserve"> </w:t>
      </w:r>
      <w:r>
        <w:rPr>
          <w:spacing w:val="-2"/>
        </w:rPr>
        <w:t xml:space="preserve">Number:192325082 </w:t>
      </w:r>
      <w:proofErr w:type="gramStart"/>
      <w:r>
        <w:t>Department :</w:t>
      </w:r>
      <w:proofErr w:type="gramEnd"/>
      <w:r>
        <w:t xml:space="preserve"> AIML</w:t>
      </w:r>
    </w:p>
    <w:p w14:paraId="589F12D4" w14:textId="77777777" w:rsidR="00F4405D" w:rsidRDefault="008B2EED">
      <w:pPr>
        <w:pStyle w:val="BodyText"/>
        <w:spacing w:before="7" w:line="249" w:lineRule="auto"/>
        <w:ind w:left="11919" w:right="2299"/>
      </w:pPr>
      <w:r>
        <w:t xml:space="preserve">Name: T S Sai Lahari </w:t>
      </w:r>
      <w:r>
        <w:rPr>
          <w:spacing w:val="-2"/>
        </w:rPr>
        <w:t>Register</w:t>
      </w:r>
      <w:r>
        <w:rPr>
          <w:spacing w:val="-23"/>
        </w:rPr>
        <w:t xml:space="preserve"> </w:t>
      </w:r>
      <w:r>
        <w:rPr>
          <w:spacing w:val="-2"/>
        </w:rPr>
        <w:t xml:space="preserve">Number:19232537 </w:t>
      </w:r>
      <w:proofErr w:type="gramStart"/>
      <w:r>
        <w:t>Department :</w:t>
      </w:r>
      <w:proofErr w:type="gramEnd"/>
      <w:r>
        <w:t xml:space="preserve"> AIML</w:t>
      </w:r>
    </w:p>
    <w:p w14:paraId="69A23631" w14:textId="77777777" w:rsidR="00F4405D" w:rsidRDefault="00F4405D">
      <w:pPr>
        <w:pStyle w:val="BodyText"/>
        <w:spacing w:line="249" w:lineRule="auto"/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0F05D437" w14:textId="77777777" w:rsidR="00F4405D" w:rsidRDefault="008B2EED">
      <w:pPr>
        <w:pStyle w:val="Heading4"/>
      </w:pPr>
      <w:r>
        <w:rPr>
          <w:noProof/>
        </w:rPr>
        <w:lastRenderedPageBreak/>
        <w:drawing>
          <wp:anchor distT="0" distB="0" distL="0" distR="0" simplePos="0" relativeHeight="251641344" behindDoc="0" locked="0" layoutInCell="1" allowOverlap="1" wp14:anchorId="4C2D2ED9" wp14:editId="7C6B19C3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2368" behindDoc="0" locked="0" layoutInCell="1" allowOverlap="1" wp14:anchorId="33C8535D" wp14:editId="2732E4A3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Introduction</w:t>
      </w:r>
    </w:p>
    <w:p w14:paraId="6DAAF05C" w14:textId="77777777" w:rsidR="00F4405D" w:rsidRDefault="00F4405D">
      <w:pPr>
        <w:pStyle w:val="BodyText"/>
        <w:rPr>
          <w:b/>
        </w:rPr>
      </w:pPr>
    </w:p>
    <w:p w14:paraId="51D3E3F8" w14:textId="77777777" w:rsidR="00F4405D" w:rsidRDefault="00F4405D">
      <w:pPr>
        <w:pStyle w:val="BodyText"/>
        <w:spacing w:before="56"/>
        <w:rPr>
          <w:b/>
        </w:rPr>
      </w:pPr>
    </w:p>
    <w:p w14:paraId="48DD8652" w14:textId="77777777" w:rsidR="00F4405D" w:rsidRDefault="008B2EED">
      <w:pPr>
        <w:pStyle w:val="ListParagraph"/>
        <w:numPr>
          <w:ilvl w:val="0"/>
          <w:numId w:val="2"/>
        </w:numPr>
        <w:tabs>
          <w:tab w:val="left" w:pos="1160"/>
        </w:tabs>
        <w:spacing w:before="0"/>
        <w:ind w:left="1160" w:hanging="542"/>
        <w:rPr>
          <w:sz w:val="40"/>
        </w:rPr>
      </w:pPr>
      <w:r>
        <w:rPr>
          <w:sz w:val="40"/>
        </w:rPr>
        <w:t>Morphology</w:t>
      </w:r>
      <w:r>
        <w:rPr>
          <w:spacing w:val="-13"/>
          <w:sz w:val="40"/>
        </w:rPr>
        <w:t xml:space="preserve"> </w:t>
      </w:r>
      <w:r>
        <w:rPr>
          <w:sz w:val="40"/>
        </w:rPr>
        <w:t>is</w:t>
      </w:r>
      <w:r>
        <w:rPr>
          <w:spacing w:val="-13"/>
          <w:sz w:val="40"/>
        </w:rPr>
        <w:t xml:space="preserve"> </w:t>
      </w:r>
      <w:r>
        <w:rPr>
          <w:sz w:val="40"/>
        </w:rPr>
        <w:t>the</w:t>
      </w:r>
      <w:r>
        <w:rPr>
          <w:spacing w:val="-9"/>
          <w:sz w:val="40"/>
        </w:rPr>
        <w:t xml:space="preserve"> </w:t>
      </w:r>
      <w:r>
        <w:rPr>
          <w:sz w:val="40"/>
        </w:rPr>
        <w:t>branch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13"/>
          <w:sz w:val="40"/>
        </w:rPr>
        <w:t xml:space="preserve"> </w:t>
      </w:r>
      <w:r>
        <w:rPr>
          <w:sz w:val="40"/>
        </w:rPr>
        <w:t>linguistics</w:t>
      </w:r>
      <w:r>
        <w:rPr>
          <w:spacing w:val="-4"/>
          <w:sz w:val="40"/>
        </w:rPr>
        <w:t xml:space="preserve"> </w:t>
      </w:r>
      <w:r>
        <w:rPr>
          <w:sz w:val="40"/>
        </w:rPr>
        <w:t>that</w:t>
      </w:r>
      <w:r>
        <w:rPr>
          <w:spacing w:val="-10"/>
          <w:sz w:val="40"/>
        </w:rPr>
        <w:t xml:space="preserve"> </w:t>
      </w:r>
      <w:r>
        <w:rPr>
          <w:sz w:val="40"/>
        </w:rPr>
        <w:t>studies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structure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words.</w:t>
      </w:r>
    </w:p>
    <w:p w14:paraId="7576E0D6" w14:textId="77777777" w:rsidR="00F4405D" w:rsidRDefault="008B2EED">
      <w:pPr>
        <w:pStyle w:val="ListParagraph"/>
        <w:numPr>
          <w:ilvl w:val="0"/>
          <w:numId w:val="2"/>
        </w:numPr>
        <w:tabs>
          <w:tab w:val="left" w:pos="1160"/>
        </w:tabs>
        <w:spacing w:before="261"/>
        <w:ind w:left="1160" w:hanging="542"/>
        <w:rPr>
          <w:sz w:val="40"/>
        </w:rPr>
      </w:pPr>
      <w:r>
        <w:rPr>
          <w:sz w:val="40"/>
        </w:rPr>
        <w:t>It</w:t>
      </w:r>
      <w:r>
        <w:rPr>
          <w:spacing w:val="-21"/>
          <w:sz w:val="40"/>
        </w:rPr>
        <w:t xml:space="preserve"> </w:t>
      </w:r>
      <w:r>
        <w:rPr>
          <w:sz w:val="40"/>
        </w:rPr>
        <w:t>explains</w:t>
      </w:r>
      <w:r>
        <w:rPr>
          <w:spacing w:val="-13"/>
          <w:sz w:val="40"/>
        </w:rPr>
        <w:t xml:space="preserve"> </w:t>
      </w:r>
      <w:r>
        <w:rPr>
          <w:sz w:val="40"/>
        </w:rPr>
        <w:t>how</w:t>
      </w:r>
      <w:r>
        <w:rPr>
          <w:spacing w:val="-12"/>
          <w:sz w:val="40"/>
        </w:rPr>
        <w:t xml:space="preserve"> </w:t>
      </w:r>
      <w:r>
        <w:rPr>
          <w:sz w:val="40"/>
        </w:rPr>
        <w:t>words</w:t>
      </w:r>
      <w:r>
        <w:rPr>
          <w:spacing w:val="-13"/>
          <w:sz w:val="40"/>
        </w:rPr>
        <w:t xml:space="preserve"> </w:t>
      </w:r>
      <w:r>
        <w:rPr>
          <w:sz w:val="40"/>
        </w:rPr>
        <w:t>are</w:t>
      </w:r>
      <w:r>
        <w:rPr>
          <w:spacing w:val="-15"/>
          <w:sz w:val="40"/>
        </w:rPr>
        <w:t xml:space="preserve"> </w:t>
      </w:r>
      <w:r>
        <w:rPr>
          <w:sz w:val="40"/>
        </w:rPr>
        <w:t>formed</w:t>
      </w:r>
      <w:r>
        <w:rPr>
          <w:spacing w:val="-10"/>
          <w:sz w:val="40"/>
        </w:rPr>
        <w:t xml:space="preserve"> </w:t>
      </w:r>
      <w:r>
        <w:rPr>
          <w:sz w:val="40"/>
        </w:rPr>
        <w:t>using</w:t>
      </w:r>
      <w:r>
        <w:rPr>
          <w:spacing w:val="-10"/>
          <w:sz w:val="40"/>
        </w:rPr>
        <w:t xml:space="preserve"> </w:t>
      </w:r>
      <w:r>
        <w:rPr>
          <w:sz w:val="40"/>
        </w:rPr>
        <w:t>morphemes,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smallest</w:t>
      </w:r>
      <w:r>
        <w:rPr>
          <w:spacing w:val="-8"/>
          <w:sz w:val="40"/>
        </w:rPr>
        <w:t xml:space="preserve"> </w:t>
      </w:r>
      <w:r>
        <w:rPr>
          <w:sz w:val="40"/>
        </w:rPr>
        <w:t xml:space="preserve">meaningful </w:t>
      </w:r>
      <w:r>
        <w:rPr>
          <w:spacing w:val="-2"/>
          <w:sz w:val="40"/>
        </w:rPr>
        <w:t>units.</w:t>
      </w:r>
    </w:p>
    <w:p w14:paraId="6C9C64E8" w14:textId="77777777" w:rsidR="00F4405D" w:rsidRDefault="008B2EED">
      <w:pPr>
        <w:pStyle w:val="ListParagraph"/>
        <w:numPr>
          <w:ilvl w:val="0"/>
          <w:numId w:val="2"/>
        </w:numPr>
        <w:tabs>
          <w:tab w:val="left" w:pos="1160"/>
        </w:tabs>
        <w:spacing w:before="260"/>
        <w:ind w:left="1160" w:hanging="542"/>
        <w:rPr>
          <w:sz w:val="40"/>
        </w:rPr>
      </w:pPr>
      <w:r>
        <w:rPr>
          <w:sz w:val="40"/>
        </w:rPr>
        <w:t>It</w:t>
      </w:r>
      <w:r>
        <w:rPr>
          <w:spacing w:val="-17"/>
          <w:sz w:val="40"/>
        </w:rPr>
        <w:t xml:space="preserve"> </w:t>
      </w:r>
      <w:r>
        <w:rPr>
          <w:sz w:val="40"/>
        </w:rPr>
        <w:t>plays</w:t>
      </w:r>
      <w:r>
        <w:rPr>
          <w:spacing w:val="-6"/>
          <w:sz w:val="40"/>
        </w:rPr>
        <w:t xml:space="preserve"> </w:t>
      </w:r>
      <w:r>
        <w:rPr>
          <w:sz w:val="40"/>
        </w:rPr>
        <w:t>an</w:t>
      </w:r>
      <w:r>
        <w:rPr>
          <w:spacing w:val="-15"/>
          <w:sz w:val="40"/>
        </w:rPr>
        <w:t xml:space="preserve"> </w:t>
      </w:r>
      <w:r>
        <w:rPr>
          <w:sz w:val="40"/>
        </w:rPr>
        <w:t>important</w:t>
      </w:r>
      <w:r>
        <w:rPr>
          <w:spacing w:val="-9"/>
          <w:sz w:val="40"/>
        </w:rPr>
        <w:t xml:space="preserve"> </w:t>
      </w:r>
      <w:r>
        <w:rPr>
          <w:sz w:val="40"/>
        </w:rPr>
        <w:t>role</w:t>
      </w:r>
      <w:r>
        <w:rPr>
          <w:spacing w:val="-16"/>
          <w:sz w:val="40"/>
        </w:rPr>
        <w:t xml:space="preserve"> </w:t>
      </w:r>
      <w:r>
        <w:rPr>
          <w:sz w:val="40"/>
        </w:rPr>
        <w:t>in</w:t>
      </w:r>
      <w:r>
        <w:rPr>
          <w:spacing w:val="-16"/>
          <w:sz w:val="40"/>
        </w:rPr>
        <w:t xml:space="preserve"> </w:t>
      </w:r>
      <w:r>
        <w:rPr>
          <w:sz w:val="40"/>
        </w:rPr>
        <w:t>Natural</w:t>
      </w:r>
      <w:r>
        <w:rPr>
          <w:spacing w:val="-8"/>
          <w:sz w:val="40"/>
        </w:rPr>
        <w:t xml:space="preserve"> </w:t>
      </w:r>
      <w:r>
        <w:rPr>
          <w:sz w:val="40"/>
        </w:rPr>
        <w:t>Language</w:t>
      </w:r>
      <w:r>
        <w:rPr>
          <w:spacing w:val="1"/>
          <w:sz w:val="40"/>
        </w:rPr>
        <w:t xml:space="preserve"> </w:t>
      </w:r>
      <w:r>
        <w:rPr>
          <w:sz w:val="40"/>
        </w:rPr>
        <w:t>Processing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(NLP).</w:t>
      </w:r>
    </w:p>
    <w:p w14:paraId="46D7F92A" w14:textId="77777777" w:rsidR="00F4405D" w:rsidRDefault="008B2EED">
      <w:pPr>
        <w:pStyle w:val="ListParagraph"/>
        <w:numPr>
          <w:ilvl w:val="0"/>
          <w:numId w:val="2"/>
        </w:numPr>
        <w:tabs>
          <w:tab w:val="left" w:pos="1160"/>
        </w:tabs>
        <w:spacing w:before="260"/>
        <w:ind w:left="1160" w:hanging="542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251643392" behindDoc="0" locked="0" layoutInCell="1" allowOverlap="1" wp14:anchorId="667A107D" wp14:editId="73D76BFD">
            <wp:simplePos x="0" y="0"/>
            <wp:positionH relativeFrom="page">
              <wp:posOffset>4876800</wp:posOffset>
            </wp:positionH>
            <wp:positionV relativeFrom="paragraph">
              <wp:posOffset>467995</wp:posOffset>
            </wp:positionV>
            <wp:extent cx="6175375" cy="2731135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248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Applications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include:</w:t>
      </w:r>
    </w:p>
    <w:p w14:paraId="667E94DA" w14:textId="77777777" w:rsidR="00F4405D" w:rsidRDefault="008B2EED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Machine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Translation</w:t>
      </w:r>
    </w:p>
    <w:p w14:paraId="21214BCF" w14:textId="77777777" w:rsidR="00F4405D" w:rsidRDefault="008B2EED">
      <w:pPr>
        <w:pStyle w:val="ListParagraph"/>
        <w:numPr>
          <w:ilvl w:val="0"/>
          <w:numId w:val="3"/>
        </w:numPr>
        <w:tabs>
          <w:tab w:val="left" w:pos="1161"/>
        </w:tabs>
        <w:spacing w:before="258"/>
        <w:rPr>
          <w:sz w:val="40"/>
        </w:rPr>
      </w:pPr>
      <w:r>
        <w:rPr>
          <w:sz w:val="40"/>
        </w:rPr>
        <w:t>Spell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Checking</w:t>
      </w:r>
    </w:p>
    <w:p w14:paraId="15660B29" w14:textId="77777777" w:rsidR="00F4405D" w:rsidRDefault="008B2EED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Information</w:t>
      </w:r>
      <w:r>
        <w:rPr>
          <w:spacing w:val="-24"/>
          <w:sz w:val="40"/>
        </w:rPr>
        <w:t xml:space="preserve"> </w:t>
      </w:r>
      <w:r>
        <w:rPr>
          <w:spacing w:val="-2"/>
          <w:sz w:val="40"/>
        </w:rPr>
        <w:t>Retrieval</w:t>
      </w:r>
    </w:p>
    <w:p w14:paraId="06C6D7E6" w14:textId="77777777" w:rsidR="00F4405D" w:rsidRDefault="008B2EED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Speech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Recognition</w:t>
      </w:r>
    </w:p>
    <w:p w14:paraId="15554848" w14:textId="77777777" w:rsidR="00F4405D" w:rsidRDefault="008B2EED">
      <w:pPr>
        <w:pStyle w:val="ListParagraph"/>
        <w:numPr>
          <w:ilvl w:val="0"/>
          <w:numId w:val="3"/>
        </w:numPr>
        <w:tabs>
          <w:tab w:val="left" w:pos="1161"/>
        </w:tabs>
        <w:spacing w:before="259"/>
        <w:rPr>
          <w:sz w:val="40"/>
        </w:rPr>
      </w:pPr>
      <w:r>
        <w:rPr>
          <w:sz w:val="40"/>
        </w:rPr>
        <w:t>Text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Processing</w:t>
      </w:r>
    </w:p>
    <w:p w14:paraId="03C2AEB4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5EB4D9E0" w14:textId="77777777" w:rsidR="00F4405D" w:rsidRDefault="008B2EED">
      <w:pPr>
        <w:pStyle w:val="Heading2"/>
        <w:jc w:val="center"/>
      </w:pPr>
      <w:r>
        <w:rPr>
          <w:noProof/>
        </w:rPr>
        <w:lastRenderedPageBreak/>
        <w:drawing>
          <wp:anchor distT="0" distB="0" distL="0" distR="0" simplePos="0" relativeHeight="251644416" behindDoc="0" locked="0" layoutInCell="1" allowOverlap="1" wp14:anchorId="2A56CE49" wp14:editId="5F348648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5440" behindDoc="0" locked="0" layoutInCell="1" allowOverlap="1" wp14:anchorId="7D106819" wp14:editId="79766F27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Morphotactics</w:t>
      </w:r>
      <w:proofErr w:type="spellEnd"/>
    </w:p>
    <w:p w14:paraId="5B173FD7" w14:textId="77777777" w:rsidR="00F4405D" w:rsidRDefault="00F4405D">
      <w:pPr>
        <w:pStyle w:val="BodyText"/>
      </w:pPr>
    </w:p>
    <w:p w14:paraId="25F8F04D" w14:textId="77777777" w:rsidR="00F4405D" w:rsidRDefault="00F4405D">
      <w:pPr>
        <w:pStyle w:val="BodyText"/>
        <w:spacing w:before="135"/>
      </w:pPr>
    </w:p>
    <w:p w14:paraId="5A27819A" w14:textId="77777777" w:rsidR="00F4405D" w:rsidRDefault="008B2EED">
      <w:pPr>
        <w:pStyle w:val="BodyText"/>
        <w:spacing w:line="249" w:lineRule="auto"/>
        <w:ind w:left="347" w:right="5309"/>
      </w:pPr>
      <w:proofErr w:type="spellStart"/>
      <w:r>
        <w:t>Morphotactics</w:t>
      </w:r>
      <w:proofErr w:type="spellEnd"/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morphemes are</w:t>
      </w:r>
      <w:r>
        <w:rPr>
          <w:spacing w:val="-12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words. It defines:</w:t>
      </w:r>
    </w:p>
    <w:p w14:paraId="38A3E3A9" w14:textId="77777777" w:rsidR="00F4405D" w:rsidRDefault="008B2EED">
      <w:pPr>
        <w:pStyle w:val="BodyText"/>
        <w:spacing w:before="4" w:line="249" w:lineRule="auto"/>
        <w:ind w:left="347" w:right="12780"/>
      </w:pPr>
      <w:r>
        <w:t>Which</w:t>
      </w:r>
      <w:r>
        <w:rPr>
          <w:spacing w:val="-19"/>
        </w:rPr>
        <w:t xml:space="preserve"> </w:t>
      </w:r>
      <w:r>
        <w:t>morphemes</w:t>
      </w:r>
      <w:r>
        <w:rPr>
          <w:spacing w:val="-12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 xml:space="preserve">combine </w:t>
      </w:r>
      <w:proofErr w:type="gramStart"/>
      <w:r>
        <w:t>The</w:t>
      </w:r>
      <w:proofErr w:type="gramEnd"/>
      <w:r>
        <w:rPr>
          <w:spacing w:val="-13"/>
        </w:rPr>
        <w:t xml:space="preserve"> </w:t>
      </w:r>
      <w:r>
        <w:t>correct</w:t>
      </w:r>
      <w:r>
        <w:rPr>
          <w:spacing w:val="-21"/>
        </w:rPr>
        <w:t xml:space="preserve"> </w:t>
      </w:r>
      <w:r>
        <w:t>order</w:t>
      </w:r>
      <w:r>
        <w:rPr>
          <w:spacing w:val="-2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morphemes Restrictions on combinations </w:t>
      </w:r>
      <w:r>
        <w:rPr>
          <w:spacing w:val="-2"/>
        </w:rPr>
        <w:t>Example</w:t>
      </w:r>
    </w:p>
    <w:p w14:paraId="0261A7C2" w14:textId="77777777" w:rsidR="00F4405D" w:rsidRDefault="008B2EED">
      <w:pPr>
        <w:pStyle w:val="BodyText"/>
        <w:spacing w:before="7"/>
        <w:ind w:left="347"/>
      </w:pPr>
      <w:r>
        <w:rPr>
          <w:spacing w:val="-2"/>
        </w:rPr>
        <w:t>Correct:</w:t>
      </w:r>
    </w:p>
    <w:p w14:paraId="776D7D63" w14:textId="77777777" w:rsidR="00F4405D" w:rsidRDefault="008B2EED">
      <w:pPr>
        <w:pStyle w:val="BodyText"/>
        <w:spacing w:before="20" w:line="249" w:lineRule="auto"/>
        <w:ind w:left="347" w:right="14819"/>
      </w:pPr>
      <w:r>
        <w:t>play + er = player teach + er = teacher quick</w:t>
      </w:r>
      <w:r>
        <w:rPr>
          <w:spacing w:val="-11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r>
        <w:t>ly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quickly </w:t>
      </w:r>
      <w:r>
        <w:rPr>
          <w:spacing w:val="-2"/>
        </w:rPr>
        <w:t>Incorrect:</w:t>
      </w:r>
    </w:p>
    <w:p w14:paraId="3E703CD9" w14:textId="77777777" w:rsidR="00F4405D" w:rsidRDefault="008B2EED">
      <w:pPr>
        <w:pStyle w:val="BodyText"/>
        <w:spacing w:before="8"/>
        <w:ind w:left="347"/>
      </w:pPr>
      <w:r>
        <w:t>er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teach</w:t>
      </w:r>
    </w:p>
    <w:p w14:paraId="72DB2161" w14:textId="77777777" w:rsidR="00F4405D" w:rsidRDefault="008B2EED">
      <w:pPr>
        <w:pStyle w:val="BodyText"/>
        <w:spacing w:before="20" w:line="249" w:lineRule="auto"/>
        <w:ind w:left="347" w:right="16198"/>
      </w:pPr>
      <w:proofErr w:type="spellStart"/>
      <w:r>
        <w:t>ly</w:t>
      </w:r>
      <w:proofErr w:type="spellEnd"/>
      <w:r>
        <w:t xml:space="preserve"> + quick ness</w:t>
      </w:r>
      <w:r>
        <w:rPr>
          <w:spacing w:val="-20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happy</w:t>
      </w:r>
    </w:p>
    <w:p w14:paraId="5B9C6A31" w14:textId="77777777" w:rsidR="00F4405D" w:rsidRDefault="00F4405D">
      <w:pPr>
        <w:pStyle w:val="BodyText"/>
        <w:spacing w:before="24"/>
      </w:pPr>
    </w:p>
    <w:p w14:paraId="1AA2BFA2" w14:textId="77777777" w:rsidR="00F4405D" w:rsidRDefault="008B2EED">
      <w:pPr>
        <w:pStyle w:val="BodyText"/>
        <w:ind w:left="347"/>
      </w:pPr>
      <w:proofErr w:type="spellStart"/>
      <w:r>
        <w:t>Morphotactics</w:t>
      </w:r>
      <w:proofErr w:type="spellEnd"/>
      <w:r>
        <w:rPr>
          <w:spacing w:val="-23"/>
        </w:rPr>
        <w:t xml:space="preserve"> </w:t>
      </w:r>
      <w:r>
        <w:t>ensures</w:t>
      </w:r>
      <w:r>
        <w:rPr>
          <w:spacing w:val="-16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follow</w:t>
      </w:r>
      <w:r>
        <w:rPr>
          <w:spacing w:val="-19"/>
        </w:rPr>
        <w:t xml:space="preserve"> </w:t>
      </w:r>
      <w:r>
        <w:t>grammatical</w:t>
      </w:r>
      <w:r>
        <w:rPr>
          <w:spacing w:val="-8"/>
        </w:rPr>
        <w:t xml:space="preserve"> </w:t>
      </w:r>
      <w:r>
        <w:rPr>
          <w:spacing w:val="-2"/>
        </w:rPr>
        <w:t>rules.</w:t>
      </w:r>
    </w:p>
    <w:p w14:paraId="709E578E" w14:textId="77777777" w:rsidR="00F4405D" w:rsidRDefault="00F4405D">
      <w:pPr>
        <w:pStyle w:val="BodyText"/>
        <w:sectPr w:rsidR="00F4405D">
          <w:pgSz w:w="19200" w:h="10800" w:orient="landscape"/>
          <w:pgMar w:top="300" w:right="0" w:bottom="0" w:left="360" w:header="720" w:footer="720" w:gutter="0"/>
          <w:cols w:space="720"/>
        </w:sectPr>
      </w:pPr>
    </w:p>
    <w:p w14:paraId="0591DB26" w14:textId="77777777" w:rsidR="00F4405D" w:rsidRDefault="008B2EED">
      <w:pPr>
        <w:pStyle w:val="Heading2"/>
        <w:ind w:left="4482" w:right="0"/>
      </w:pPr>
      <w:r>
        <w:rPr>
          <w:noProof/>
        </w:rPr>
        <w:lastRenderedPageBreak/>
        <w:drawing>
          <wp:anchor distT="0" distB="0" distL="0" distR="0" simplePos="0" relativeHeight="251646464" behindDoc="0" locked="0" layoutInCell="1" allowOverlap="1" wp14:anchorId="4F9336E9" wp14:editId="5DAE5957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7488" behindDoc="0" locked="0" layoutInCell="1" allowOverlap="1" wp14:anchorId="04A65080" wp14:editId="7B6AF592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Morphotactic</w:t>
      </w:r>
      <w:r>
        <w:rPr>
          <w:spacing w:val="-47"/>
        </w:rPr>
        <w:t xml:space="preserve"> </w:t>
      </w:r>
      <w:r>
        <w:rPr>
          <w:spacing w:val="-2"/>
        </w:rPr>
        <w:t>Rules</w:t>
      </w:r>
    </w:p>
    <w:p w14:paraId="4790FE52" w14:textId="77777777" w:rsidR="00F4405D" w:rsidRDefault="00F4405D">
      <w:pPr>
        <w:pStyle w:val="BodyText"/>
      </w:pPr>
    </w:p>
    <w:p w14:paraId="20796E80" w14:textId="77777777" w:rsidR="00F4405D" w:rsidRDefault="00F4405D">
      <w:pPr>
        <w:pStyle w:val="BodyText"/>
        <w:spacing w:before="103"/>
      </w:pPr>
    </w:p>
    <w:p w14:paraId="6D90EEC0" w14:textId="77777777" w:rsidR="00F4405D" w:rsidRDefault="008B2EED">
      <w:pPr>
        <w:pStyle w:val="ListParagraph"/>
        <w:numPr>
          <w:ilvl w:val="1"/>
          <w:numId w:val="3"/>
        </w:numPr>
        <w:tabs>
          <w:tab w:val="left" w:pos="1261"/>
        </w:tabs>
        <w:spacing w:before="1"/>
        <w:ind w:left="1261" w:hanging="541"/>
        <w:rPr>
          <w:sz w:val="40"/>
        </w:rPr>
      </w:pPr>
      <w:r>
        <w:rPr>
          <w:sz w:val="40"/>
        </w:rPr>
        <w:t>These</w:t>
      </w:r>
      <w:r>
        <w:rPr>
          <w:spacing w:val="-14"/>
          <w:sz w:val="40"/>
        </w:rPr>
        <w:t xml:space="preserve"> </w:t>
      </w:r>
      <w:r>
        <w:rPr>
          <w:sz w:val="40"/>
        </w:rPr>
        <w:t>rules</w:t>
      </w:r>
      <w:r>
        <w:rPr>
          <w:spacing w:val="-13"/>
          <w:sz w:val="40"/>
        </w:rPr>
        <w:t xml:space="preserve"> </w:t>
      </w:r>
      <w:r>
        <w:rPr>
          <w:sz w:val="40"/>
        </w:rPr>
        <w:t>define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2"/>
          <w:sz w:val="40"/>
        </w:rPr>
        <w:t xml:space="preserve"> </w:t>
      </w:r>
      <w:r>
        <w:rPr>
          <w:sz w:val="40"/>
        </w:rPr>
        <w:t>legal</w:t>
      </w:r>
      <w:r>
        <w:rPr>
          <w:spacing w:val="-13"/>
          <w:sz w:val="40"/>
        </w:rPr>
        <w:t xml:space="preserve"> </w:t>
      </w:r>
      <w:r>
        <w:rPr>
          <w:sz w:val="40"/>
        </w:rPr>
        <w:t>arrangement of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morphemes.</w:t>
      </w:r>
    </w:p>
    <w:p w14:paraId="6C243C2D" w14:textId="77777777" w:rsidR="00F4405D" w:rsidRDefault="008B2EED">
      <w:pPr>
        <w:spacing w:before="20"/>
        <w:ind w:left="720"/>
        <w:rPr>
          <w:b/>
          <w:sz w:val="40"/>
        </w:rPr>
      </w:pPr>
      <w:r>
        <w:rPr>
          <w:b/>
          <w:sz w:val="40"/>
        </w:rPr>
        <w:t>General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Structure</w:t>
      </w:r>
    </w:p>
    <w:p w14:paraId="45257113" w14:textId="77777777" w:rsidR="00F4405D" w:rsidRDefault="008B2EED">
      <w:pPr>
        <w:pStyle w:val="BodyText"/>
        <w:spacing w:before="20"/>
        <w:ind w:left="720"/>
      </w:pPr>
      <w:r>
        <w:t>Prefix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Suffix</w:t>
      </w:r>
    </w:p>
    <w:p w14:paraId="486FC0F1" w14:textId="77777777" w:rsidR="00F4405D" w:rsidRDefault="00F4405D">
      <w:pPr>
        <w:pStyle w:val="BodyText"/>
        <w:spacing w:before="41"/>
      </w:pPr>
    </w:p>
    <w:p w14:paraId="0249ABA1" w14:textId="77777777" w:rsidR="00F4405D" w:rsidRDefault="008B2EED">
      <w:pPr>
        <w:spacing w:after="39"/>
        <w:ind w:left="720"/>
        <w:rPr>
          <w:b/>
          <w:sz w:val="40"/>
        </w:rPr>
      </w:pPr>
      <w:r>
        <w:rPr>
          <w:b/>
          <w:spacing w:val="-2"/>
          <w:sz w:val="40"/>
        </w:rPr>
        <w:t>Examples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571"/>
        <w:gridCol w:w="1314"/>
        <w:gridCol w:w="2490"/>
      </w:tblGrid>
      <w:tr w:rsidR="00F4405D" w14:paraId="7FFA20B4" w14:textId="77777777">
        <w:trPr>
          <w:trHeight w:val="460"/>
        </w:trPr>
        <w:tc>
          <w:tcPr>
            <w:tcW w:w="1258" w:type="dxa"/>
          </w:tcPr>
          <w:p w14:paraId="5F49FD4D" w14:textId="77777777" w:rsidR="00F4405D" w:rsidRDefault="008B2EED">
            <w:pPr>
              <w:pStyle w:val="TableParagraph"/>
              <w:spacing w:line="440" w:lineRule="exact"/>
              <w:ind w:left="50"/>
              <w:rPr>
                <w:sz w:val="40"/>
              </w:rPr>
            </w:pPr>
            <w:r>
              <w:rPr>
                <w:spacing w:val="-2"/>
                <w:sz w:val="40"/>
              </w:rPr>
              <w:t>Prefix</w:t>
            </w:r>
          </w:p>
        </w:tc>
        <w:tc>
          <w:tcPr>
            <w:tcW w:w="1571" w:type="dxa"/>
          </w:tcPr>
          <w:p w14:paraId="34876D8F" w14:textId="77777777" w:rsidR="00F4405D" w:rsidRDefault="008B2EED">
            <w:pPr>
              <w:pStyle w:val="TableParagraph"/>
              <w:spacing w:line="440" w:lineRule="exact"/>
              <w:ind w:left="231"/>
              <w:rPr>
                <w:sz w:val="40"/>
              </w:rPr>
            </w:pPr>
            <w:r>
              <w:rPr>
                <w:spacing w:val="-4"/>
                <w:sz w:val="40"/>
              </w:rPr>
              <w:t>Root</w:t>
            </w:r>
          </w:p>
        </w:tc>
        <w:tc>
          <w:tcPr>
            <w:tcW w:w="1314" w:type="dxa"/>
          </w:tcPr>
          <w:p w14:paraId="4A82D7B9" w14:textId="77777777" w:rsidR="00F4405D" w:rsidRDefault="008B2EED">
            <w:pPr>
              <w:pStyle w:val="TableParagraph"/>
              <w:spacing w:line="440" w:lineRule="exact"/>
              <w:ind w:left="101"/>
              <w:rPr>
                <w:sz w:val="40"/>
              </w:rPr>
            </w:pPr>
            <w:r>
              <w:rPr>
                <w:spacing w:val="-2"/>
                <w:sz w:val="40"/>
              </w:rPr>
              <w:t>Suffix</w:t>
            </w:r>
          </w:p>
        </w:tc>
        <w:tc>
          <w:tcPr>
            <w:tcW w:w="2490" w:type="dxa"/>
          </w:tcPr>
          <w:p w14:paraId="189AA6B5" w14:textId="77777777" w:rsidR="00F4405D" w:rsidRDefault="008B2EED">
            <w:pPr>
              <w:pStyle w:val="TableParagraph"/>
              <w:spacing w:line="440" w:lineRule="exact"/>
              <w:ind w:left="227"/>
              <w:rPr>
                <w:sz w:val="40"/>
              </w:rPr>
            </w:pPr>
            <w:r>
              <w:rPr>
                <w:spacing w:val="-4"/>
                <w:sz w:val="40"/>
              </w:rPr>
              <w:t>Word</w:t>
            </w:r>
          </w:p>
        </w:tc>
      </w:tr>
      <w:tr w:rsidR="00F4405D" w14:paraId="21EE887C" w14:textId="77777777">
        <w:trPr>
          <w:trHeight w:val="480"/>
        </w:trPr>
        <w:tc>
          <w:tcPr>
            <w:tcW w:w="1258" w:type="dxa"/>
          </w:tcPr>
          <w:p w14:paraId="39C58703" w14:textId="77777777" w:rsidR="00F4405D" w:rsidRDefault="008B2EED">
            <w:pPr>
              <w:pStyle w:val="Table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un</w:t>
            </w:r>
          </w:p>
        </w:tc>
        <w:tc>
          <w:tcPr>
            <w:tcW w:w="1571" w:type="dxa"/>
          </w:tcPr>
          <w:p w14:paraId="69D94E09" w14:textId="77777777" w:rsidR="00F4405D" w:rsidRDefault="008B2EED">
            <w:pPr>
              <w:pStyle w:val="Table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happy</w:t>
            </w:r>
          </w:p>
        </w:tc>
        <w:tc>
          <w:tcPr>
            <w:tcW w:w="1314" w:type="dxa"/>
          </w:tcPr>
          <w:p w14:paraId="5093A834" w14:textId="77777777" w:rsidR="00F4405D" w:rsidRDefault="008B2EED">
            <w:pPr>
              <w:pStyle w:val="TableParagraph"/>
              <w:spacing w:before="1" w:line="459" w:lineRule="exact"/>
              <w:ind w:left="101"/>
              <w:rPr>
                <w:sz w:val="40"/>
              </w:rPr>
            </w:pPr>
            <w:r>
              <w:rPr>
                <w:spacing w:val="-4"/>
                <w:sz w:val="40"/>
              </w:rPr>
              <w:t>ness</w:t>
            </w:r>
          </w:p>
        </w:tc>
        <w:tc>
          <w:tcPr>
            <w:tcW w:w="2490" w:type="dxa"/>
          </w:tcPr>
          <w:p w14:paraId="4BA8B32C" w14:textId="77777777" w:rsidR="00F4405D" w:rsidRDefault="008B2EED">
            <w:pPr>
              <w:pStyle w:val="Table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unhappiness</w:t>
            </w:r>
          </w:p>
        </w:tc>
      </w:tr>
      <w:tr w:rsidR="00F4405D" w14:paraId="35C363CB" w14:textId="77777777">
        <w:trPr>
          <w:trHeight w:val="480"/>
        </w:trPr>
        <w:tc>
          <w:tcPr>
            <w:tcW w:w="1258" w:type="dxa"/>
          </w:tcPr>
          <w:p w14:paraId="56F6CD4B" w14:textId="77777777" w:rsidR="00F4405D" w:rsidRDefault="008B2EED">
            <w:pPr>
              <w:pStyle w:val="Table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re</w:t>
            </w:r>
          </w:p>
        </w:tc>
        <w:tc>
          <w:tcPr>
            <w:tcW w:w="1571" w:type="dxa"/>
          </w:tcPr>
          <w:p w14:paraId="552EA4B0" w14:textId="77777777" w:rsidR="00F4405D" w:rsidRDefault="008B2EED">
            <w:pPr>
              <w:pStyle w:val="Table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write</w:t>
            </w:r>
          </w:p>
        </w:tc>
        <w:tc>
          <w:tcPr>
            <w:tcW w:w="1314" w:type="dxa"/>
          </w:tcPr>
          <w:p w14:paraId="7970EA19" w14:textId="77777777" w:rsidR="00F4405D" w:rsidRDefault="008B2EED">
            <w:pPr>
              <w:pStyle w:val="TableParagraph"/>
              <w:spacing w:before="1" w:line="459" w:lineRule="exact"/>
              <w:ind w:left="101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ing</w:t>
            </w:r>
            <w:proofErr w:type="spellEnd"/>
          </w:p>
        </w:tc>
        <w:tc>
          <w:tcPr>
            <w:tcW w:w="2490" w:type="dxa"/>
          </w:tcPr>
          <w:p w14:paraId="7BD1AC14" w14:textId="77777777" w:rsidR="00F4405D" w:rsidRDefault="008B2EED">
            <w:pPr>
              <w:pStyle w:val="Table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rewriting</w:t>
            </w:r>
          </w:p>
        </w:tc>
      </w:tr>
      <w:tr w:rsidR="00F4405D" w14:paraId="3DF7A408" w14:textId="77777777">
        <w:trPr>
          <w:trHeight w:val="460"/>
        </w:trPr>
        <w:tc>
          <w:tcPr>
            <w:tcW w:w="1258" w:type="dxa"/>
          </w:tcPr>
          <w:p w14:paraId="23D82536" w14:textId="77777777" w:rsidR="00F4405D" w:rsidRDefault="008B2EED">
            <w:pPr>
              <w:pStyle w:val="TableParagraph"/>
              <w:spacing w:before="1" w:line="440" w:lineRule="exact"/>
              <w:ind w:left="50"/>
              <w:rPr>
                <w:sz w:val="40"/>
              </w:rPr>
            </w:pPr>
            <w:r>
              <w:rPr>
                <w:spacing w:val="-5"/>
                <w:sz w:val="40"/>
              </w:rPr>
              <w:t>dis</w:t>
            </w:r>
          </w:p>
        </w:tc>
        <w:tc>
          <w:tcPr>
            <w:tcW w:w="1571" w:type="dxa"/>
          </w:tcPr>
          <w:p w14:paraId="36184084" w14:textId="77777777" w:rsidR="00F4405D" w:rsidRDefault="008B2EED">
            <w:pPr>
              <w:pStyle w:val="TableParagraph"/>
              <w:spacing w:before="1" w:line="440" w:lineRule="exact"/>
              <w:ind w:left="231"/>
              <w:rPr>
                <w:sz w:val="40"/>
              </w:rPr>
            </w:pPr>
            <w:r>
              <w:rPr>
                <w:spacing w:val="-2"/>
                <w:sz w:val="40"/>
              </w:rPr>
              <w:t>connect</w:t>
            </w:r>
          </w:p>
        </w:tc>
        <w:tc>
          <w:tcPr>
            <w:tcW w:w="1314" w:type="dxa"/>
          </w:tcPr>
          <w:p w14:paraId="5B6FCEC2" w14:textId="77777777" w:rsidR="00F4405D" w:rsidRDefault="008B2EED">
            <w:pPr>
              <w:pStyle w:val="TableParagraph"/>
              <w:spacing w:before="1" w:line="440" w:lineRule="exact"/>
              <w:ind w:left="101"/>
              <w:rPr>
                <w:sz w:val="40"/>
              </w:rPr>
            </w:pPr>
            <w:r>
              <w:rPr>
                <w:spacing w:val="-5"/>
                <w:sz w:val="40"/>
              </w:rPr>
              <w:t>ion</w:t>
            </w:r>
          </w:p>
        </w:tc>
        <w:tc>
          <w:tcPr>
            <w:tcW w:w="2490" w:type="dxa"/>
          </w:tcPr>
          <w:p w14:paraId="6B5BDB44" w14:textId="77777777" w:rsidR="00F4405D" w:rsidRDefault="008B2EED">
            <w:pPr>
              <w:pStyle w:val="TableParagraph"/>
              <w:spacing w:before="1" w:line="440" w:lineRule="exact"/>
              <w:ind w:left="227"/>
              <w:rPr>
                <w:sz w:val="40"/>
              </w:rPr>
            </w:pPr>
            <w:r>
              <w:rPr>
                <w:spacing w:val="-2"/>
                <w:sz w:val="40"/>
              </w:rPr>
              <w:t>disconnection</w:t>
            </w:r>
          </w:p>
        </w:tc>
      </w:tr>
    </w:tbl>
    <w:p w14:paraId="605CA923" w14:textId="77777777" w:rsidR="00F4405D" w:rsidRDefault="00F4405D">
      <w:pPr>
        <w:pStyle w:val="BodyText"/>
        <w:spacing w:before="42"/>
        <w:rPr>
          <w:b/>
        </w:rPr>
      </w:pPr>
    </w:p>
    <w:p w14:paraId="5DD18293" w14:textId="77777777" w:rsidR="00F4405D" w:rsidRDefault="008B2EED">
      <w:pPr>
        <w:pStyle w:val="BodyText"/>
        <w:ind w:left="720"/>
      </w:pPr>
      <w:r>
        <w:t>Important</w:t>
      </w:r>
      <w:r>
        <w:rPr>
          <w:spacing w:val="-21"/>
        </w:rPr>
        <w:t xml:space="preserve"> </w:t>
      </w:r>
      <w:r>
        <w:rPr>
          <w:spacing w:val="-2"/>
        </w:rPr>
        <w:t>Rules</w:t>
      </w:r>
    </w:p>
    <w:p w14:paraId="498B1998" w14:textId="77777777" w:rsidR="00F4405D" w:rsidRDefault="008B2EED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Root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mandatory.</w:t>
      </w:r>
    </w:p>
    <w:p w14:paraId="7861AE0A" w14:textId="77777777" w:rsidR="00F4405D" w:rsidRDefault="008B2EED">
      <w:pPr>
        <w:pStyle w:val="ListParagraph"/>
        <w:numPr>
          <w:ilvl w:val="1"/>
          <w:numId w:val="3"/>
        </w:numPr>
        <w:tabs>
          <w:tab w:val="left" w:pos="1261"/>
        </w:tabs>
        <w:spacing w:before="21"/>
        <w:ind w:left="1261" w:hanging="541"/>
        <w:rPr>
          <w:sz w:val="40"/>
        </w:rPr>
      </w:pPr>
      <w:r>
        <w:rPr>
          <w:sz w:val="40"/>
        </w:rPr>
        <w:t>Prefix</w:t>
      </w:r>
      <w:r>
        <w:rPr>
          <w:spacing w:val="-14"/>
          <w:sz w:val="40"/>
        </w:rPr>
        <w:t xml:space="preserve"> </w:t>
      </w:r>
      <w:r>
        <w:rPr>
          <w:sz w:val="40"/>
        </w:rPr>
        <w:t>comes</w:t>
      </w:r>
      <w:r>
        <w:rPr>
          <w:spacing w:val="-8"/>
          <w:sz w:val="40"/>
        </w:rPr>
        <w:t xml:space="preserve"> </w:t>
      </w:r>
      <w:r>
        <w:rPr>
          <w:sz w:val="40"/>
        </w:rPr>
        <w:t>before</w:t>
      </w:r>
      <w:r>
        <w:rPr>
          <w:spacing w:val="-10"/>
          <w:sz w:val="40"/>
        </w:rPr>
        <w:t xml:space="preserve"> </w:t>
      </w:r>
      <w:r>
        <w:rPr>
          <w:spacing w:val="-4"/>
          <w:sz w:val="40"/>
        </w:rPr>
        <w:t>root.</w:t>
      </w:r>
    </w:p>
    <w:p w14:paraId="565E9CF5" w14:textId="77777777" w:rsidR="00F4405D" w:rsidRDefault="008B2EED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Suffix</w:t>
      </w:r>
      <w:r>
        <w:rPr>
          <w:spacing w:val="-7"/>
          <w:sz w:val="40"/>
        </w:rPr>
        <w:t xml:space="preserve"> </w:t>
      </w:r>
      <w:r>
        <w:rPr>
          <w:sz w:val="40"/>
        </w:rPr>
        <w:t>comes</w:t>
      </w:r>
      <w:r>
        <w:rPr>
          <w:spacing w:val="-12"/>
          <w:sz w:val="40"/>
        </w:rPr>
        <w:t xml:space="preserve"> </w:t>
      </w:r>
      <w:r>
        <w:rPr>
          <w:sz w:val="40"/>
        </w:rPr>
        <w:t>after</w:t>
      </w:r>
      <w:r>
        <w:rPr>
          <w:spacing w:val="-15"/>
          <w:sz w:val="40"/>
        </w:rPr>
        <w:t xml:space="preserve"> </w:t>
      </w:r>
      <w:r>
        <w:rPr>
          <w:spacing w:val="-4"/>
          <w:sz w:val="40"/>
        </w:rPr>
        <w:t>root.</w:t>
      </w:r>
    </w:p>
    <w:p w14:paraId="06B84F6E" w14:textId="77777777" w:rsidR="00F4405D" w:rsidRDefault="008B2EED">
      <w:pPr>
        <w:pStyle w:val="ListParagraph"/>
        <w:numPr>
          <w:ilvl w:val="1"/>
          <w:numId w:val="3"/>
        </w:numPr>
        <w:tabs>
          <w:tab w:val="left" w:pos="1261"/>
        </w:tabs>
        <w:spacing w:before="20"/>
        <w:ind w:left="1261" w:hanging="541"/>
        <w:rPr>
          <w:sz w:val="40"/>
        </w:rPr>
      </w:pPr>
      <w:r>
        <w:rPr>
          <w:sz w:val="40"/>
        </w:rPr>
        <w:t>Not</w:t>
      </w:r>
      <w:r>
        <w:rPr>
          <w:spacing w:val="-12"/>
          <w:sz w:val="40"/>
        </w:rPr>
        <w:t xml:space="preserve"> </w:t>
      </w:r>
      <w:r>
        <w:rPr>
          <w:sz w:val="40"/>
        </w:rPr>
        <w:t>every</w:t>
      </w:r>
      <w:r>
        <w:rPr>
          <w:spacing w:val="-10"/>
          <w:sz w:val="40"/>
        </w:rPr>
        <w:t xml:space="preserve"> </w:t>
      </w:r>
      <w:r>
        <w:rPr>
          <w:sz w:val="40"/>
        </w:rPr>
        <w:t>prefix</w:t>
      </w:r>
      <w:r>
        <w:rPr>
          <w:spacing w:val="-13"/>
          <w:sz w:val="40"/>
        </w:rPr>
        <w:t xml:space="preserve"> </w:t>
      </w:r>
      <w:r>
        <w:rPr>
          <w:sz w:val="40"/>
        </w:rPr>
        <w:t>works</w:t>
      </w:r>
      <w:r>
        <w:rPr>
          <w:spacing w:val="-4"/>
          <w:sz w:val="40"/>
        </w:rPr>
        <w:t xml:space="preserve"> </w:t>
      </w:r>
      <w:r>
        <w:rPr>
          <w:sz w:val="40"/>
        </w:rPr>
        <w:t>with</w:t>
      </w:r>
      <w:r>
        <w:rPr>
          <w:spacing w:val="-1"/>
          <w:sz w:val="40"/>
        </w:rPr>
        <w:t xml:space="preserve"> </w:t>
      </w:r>
      <w:r>
        <w:rPr>
          <w:sz w:val="40"/>
        </w:rPr>
        <w:t>every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root.</w:t>
      </w:r>
    </w:p>
    <w:p w14:paraId="67CBDC11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12C65F5B" w14:textId="77777777" w:rsidR="00F4405D" w:rsidRDefault="008B2EED">
      <w:pPr>
        <w:pStyle w:val="Heading2"/>
        <w:spacing w:before="469"/>
        <w:ind w:left="3980" w:right="0"/>
      </w:pPr>
      <w:r>
        <w:rPr>
          <w:noProof/>
        </w:rPr>
        <w:lastRenderedPageBreak/>
        <w:drawing>
          <wp:anchor distT="0" distB="0" distL="0" distR="0" simplePos="0" relativeHeight="251648512" behindDoc="0" locked="0" layoutInCell="1" allowOverlap="1" wp14:anchorId="515BCF49" wp14:editId="4A2BF710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9536" behindDoc="0" locked="0" layoutInCell="1" allowOverlap="1" wp14:anchorId="13B20EF6" wp14:editId="30F4A74B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Ordering</w:t>
      </w:r>
      <w:r>
        <w:rPr>
          <w:spacing w:val="-35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rPr>
          <w:spacing w:val="-2"/>
        </w:rPr>
        <w:t>Morphemes</w:t>
      </w:r>
    </w:p>
    <w:p w14:paraId="5F44DE1A" w14:textId="77777777" w:rsidR="00F4405D" w:rsidRDefault="00F4405D">
      <w:pPr>
        <w:pStyle w:val="BodyText"/>
        <w:rPr>
          <w:sz w:val="20"/>
        </w:rPr>
      </w:pPr>
    </w:p>
    <w:p w14:paraId="7009868D" w14:textId="77777777" w:rsidR="00F4405D" w:rsidRDefault="00F4405D">
      <w:pPr>
        <w:pStyle w:val="BodyText"/>
        <w:rPr>
          <w:sz w:val="20"/>
        </w:rPr>
      </w:pPr>
    </w:p>
    <w:p w14:paraId="387BB9C6" w14:textId="77777777" w:rsidR="00F4405D" w:rsidRDefault="00F4405D">
      <w:pPr>
        <w:pStyle w:val="BodyText"/>
        <w:rPr>
          <w:sz w:val="20"/>
        </w:rPr>
      </w:pPr>
    </w:p>
    <w:p w14:paraId="7D929FCB" w14:textId="77777777" w:rsidR="00F4405D" w:rsidRDefault="00F4405D">
      <w:pPr>
        <w:pStyle w:val="BodyText"/>
        <w:spacing w:before="91"/>
        <w:rPr>
          <w:sz w:val="20"/>
        </w:rPr>
      </w:pPr>
    </w:p>
    <w:p w14:paraId="7D0917CB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0E2BA0F" w14:textId="77777777" w:rsidR="00F4405D" w:rsidRDefault="008B2EED">
      <w:pPr>
        <w:pStyle w:val="BodyText"/>
        <w:spacing w:before="82"/>
        <w:ind w:left="480"/>
      </w:pPr>
      <w:r>
        <w:t>Morphemes</w:t>
      </w:r>
      <w:r>
        <w:rPr>
          <w:spacing w:val="-4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fixed </w:t>
      </w:r>
      <w:r>
        <w:rPr>
          <w:spacing w:val="-2"/>
        </w:rPr>
        <w:t>order.</w:t>
      </w:r>
    </w:p>
    <w:p w14:paraId="7508C044" w14:textId="77777777" w:rsidR="00F4405D" w:rsidRDefault="008B2EED">
      <w:pPr>
        <w:spacing w:before="20"/>
        <w:ind w:left="480"/>
        <w:rPr>
          <w:b/>
          <w:sz w:val="40"/>
        </w:rPr>
      </w:pPr>
      <w:r>
        <w:rPr>
          <w:b/>
          <w:sz w:val="40"/>
        </w:rPr>
        <w:t>Standard</w:t>
      </w:r>
      <w:r>
        <w:rPr>
          <w:b/>
          <w:spacing w:val="-11"/>
          <w:sz w:val="40"/>
        </w:rPr>
        <w:t xml:space="preserve"> </w:t>
      </w:r>
      <w:r>
        <w:rPr>
          <w:b/>
          <w:spacing w:val="-4"/>
          <w:sz w:val="40"/>
        </w:rPr>
        <w:t>Order</w:t>
      </w:r>
    </w:p>
    <w:p w14:paraId="6BC4E357" w14:textId="77777777" w:rsidR="00F4405D" w:rsidRDefault="008B2EED">
      <w:pPr>
        <w:pStyle w:val="BodyText"/>
        <w:spacing w:before="21"/>
        <w:ind w:left="480"/>
      </w:pPr>
      <w:r>
        <w:t>Prefix</w:t>
      </w:r>
      <w:r>
        <w:rPr>
          <w:spacing w:val="-1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Derivational</w:t>
      </w:r>
      <w:r>
        <w:rPr>
          <w:spacing w:val="-6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Inflectional</w:t>
      </w:r>
      <w:r>
        <w:rPr>
          <w:spacing w:val="-5"/>
        </w:rPr>
        <w:t xml:space="preserve"> </w:t>
      </w:r>
      <w:r>
        <w:rPr>
          <w:spacing w:val="-2"/>
        </w:rPr>
        <w:t>Suffix</w:t>
      </w:r>
    </w:p>
    <w:p w14:paraId="7B527D82" w14:textId="77777777" w:rsidR="00F4405D" w:rsidRDefault="00F4405D">
      <w:pPr>
        <w:pStyle w:val="BodyText"/>
        <w:spacing w:before="40"/>
      </w:pPr>
    </w:p>
    <w:p w14:paraId="26A5DCA3" w14:textId="77777777" w:rsidR="00F4405D" w:rsidRDefault="008B2EED">
      <w:pPr>
        <w:ind w:left="480"/>
        <w:rPr>
          <w:b/>
          <w:sz w:val="40"/>
        </w:rPr>
      </w:pPr>
      <w:r>
        <w:rPr>
          <w:b/>
          <w:sz w:val="40"/>
        </w:rPr>
        <w:t>Example</w:t>
      </w:r>
      <w:r>
        <w:rPr>
          <w:b/>
          <w:spacing w:val="-14"/>
          <w:sz w:val="40"/>
        </w:rPr>
        <w:t xml:space="preserve"> </w:t>
      </w:r>
      <w:r>
        <w:rPr>
          <w:b/>
          <w:spacing w:val="-10"/>
          <w:sz w:val="40"/>
        </w:rPr>
        <w:t>1</w:t>
      </w:r>
    </w:p>
    <w:p w14:paraId="440E2F28" w14:textId="77777777" w:rsidR="00F4405D" w:rsidRDefault="00F4405D">
      <w:pPr>
        <w:pStyle w:val="BodyText"/>
        <w:spacing w:before="40"/>
        <w:rPr>
          <w:b/>
        </w:rPr>
      </w:pPr>
    </w:p>
    <w:p w14:paraId="6F33F87B" w14:textId="77777777" w:rsidR="00F4405D" w:rsidRDefault="008B2EED">
      <w:pPr>
        <w:pStyle w:val="BodyText"/>
        <w:ind w:left="480"/>
      </w:pPr>
      <w:r>
        <w:t>un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able</w:t>
      </w:r>
    </w:p>
    <w:p w14:paraId="37D0768D" w14:textId="77777777" w:rsidR="00F4405D" w:rsidRDefault="008B2EED">
      <w:pPr>
        <w:spacing w:before="21"/>
        <w:ind w:left="480"/>
        <w:rPr>
          <w:sz w:val="40"/>
        </w:rPr>
      </w:pPr>
      <w:r>
        <w:rPr>
          <w:spacing w:val="-10"/>
          <w:sz w:val="40"/>
        </w:rPr>
        <w:t>↓</w:t>
      </w:r>
    </w:p>
    <w:p w14:paraId="5360E067" w14:textId="77777777" w:rsidR="00F4405D" w:rsidRDefault="008B2EED">
      <w:pPr>
        <w:pStyle w:val="BodyText"/>
        <w:spacing w:before="20"/>
        <w:ind w:left="480"/>
      </w:pPr>
      <w:r>
        <w:rPr>
          <w:spacing w:val="-2"/>
        </w:rPr>
        <w:t>Unbelievable</w:t>
      </w:r>
    </w:p>
    <w:p w14:paraId="468DBFCF" w14:textId="77777777" w:rsidR="00F4405D" w:rsidRDefault="00F4405D">
      <w:pPr>
        <w:pStyle w:val="BodyText"/>
        <w:spacing w:before="40"/>
      </w:pPr>
    </w:p>
    <w:p w14:paraId="470453B9" w14:textId="77777777" w:rsidR="00F4405D" w:rsidRDefault="008B2EED">
      <w:pPr>
        <w:ind w:left="480"/>
        <w:rPr>
          <w:b/>
          <w:sz w:val="40"/>
        </w:rPr>
      </w:pPr>
      <w:r>
        <w:rPr>
          <w:b/>
          <w:sz w:val="40"/>
        </w:rPr>
        <w:t>Example</w:t>
      </w:r>
      <w:r>
        <w:rPr>
          <w:b/>
          <w:spacing w:val="-14"/>
          <w:sz w:val="40"/>
        </w:rPr>
        <w:t xml:space="preserve"> </w:t>
      </w:r>
      <w:r>
        <w:rPr>
          <w:b/>
          <w:spacing w:val="-10"/>
          <w:sz w:val="40"/>
        </w:rPr>
        <w:t>2</w:t>
      </w:r>
    </w:p>
    <w:p w14:paraId="0C0CACCA" w14:textId="77777777" w:rsidR="00F4405D" w:rsidRDefault="00F4405D">
      <w:pPr>
        <w:pStyle w:val="BodyText"/>
        <w:spacing w:before="41"/>
        <w:rPr>
          <w:b/>
        </w:rPr>
      </w:pPr>
    </w:p>
    <w:p w14:paraId="5D4D66EC" w14:textId="77777777" w:rsidR="00F4405D" w:rsidRDefault="008B2EED">
      <w:pPr>
        <w:pStyle w:val="BodyText"/>
        <w:ind w:left="480"/>
      </w:pPr>
      <w:r>
        <w:t>play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7D7245A5" w14:textId="77777777" w:rsidR="00F4405D" w:rsidRDefault="008B2EED">
      <w:pPr>
        <w:pStyle w:val="BodyText"/>
        <w:spacing w:before="20" w:line="249" w:lineRule="auto"/>
        <w:ind w:left="480" w:right="8465"/>
      </w:pPr>
      <w:r>
        <w:rPr>
          <w:spacing w:val="-10"/>
        </w:rPr>
        <w:t xml:space="preserve">↓ </w:t>
      </w:r>
      <w:r>
        <w:rPr>
          <w:spacing w:val="-2"/>
        </w:rPr>
        <w:t>players</w:t>
      </w:r>
    </w:p>
    <w:p w14:paraId="23E6C9F2" w14:textId="77777777" w:rsidR="00F4405D" w:rsidRDefault="008B2EED">
      <w:pPr>
        <w:pStyle w:val="BodyText"/>
        <w:spacing w:before="185"/>
        <w:rPr>
          <w:sz w:val="36"/>
        </w:rPr>
      </w:pPr>
      <w:r>
        <w:br w:type="column"/>
      </w:r>
    </w:p>
    <w:p w14:paraId="67DE1E41" w14:textId="77777777" w:rsidR="00F4405D" w:rsidRDefault="008B2EED">
      <w:pPr>
        <w:ind w:left="201"/>
        <w:rPr>
          <w:b/>
          <w:sz w:val="36"/>
        </w:rPr>
      </w:pPr>
      <w:r>
        <w:rPr>
          <w:b/>
          <w:sz w:val="36"/>
        </w:rPr>
        <w:t>Example</w:t>
      </w:r>
      <w:r>
        <w:rPr>
          <w:b/>
          <w:spacing w:val="-5"/>
          <w:sz w:val="36"/>
        </w:rPr>
        <w:t xml:space="preserve"> </w:t>
      </w:r>
      <w:r>
        <w:rPr>
          <w:b/>
          <w:spacing w:val="-10"/>
          <w:sz w:val="36"/>
        </w:rPr>
        <w:t>3</w:t>
      </w:r>
    </w:p>
    <w:p w14:paraId="4F3B9F8B" w14:textId="77777777" w:rsidR="00F4405D" w:rsidRDefault="00F4405D">
      <w:pPr>
        <w:pStyle w:val="BodyText"/>
        <w:spacing w:before="37"/>
        <w:rPr>
          <w:b/>
          <w:sz w:val="36"/>
        </w:rPr>
      </w:pPr>
    </w:p>
    <w:p w14:paraId="3D6481F8" w14:textId="77777777" w:rsidR="00F4405D" w:rsidRDefault="008B2EED">
      <w:pPr>
        <w:ind w:left="201"/>
        <w:rPr>
          <w:sz w:val="36"/>
        </w:rPr>
      </w:pPr>
      <w:r>
        <w:rPr>
          <w:sz w:val="36"/>
        </w:rPr>
        <w:t xml:space="preserve">modern + </w:t>
      </w:r>
      <w:proofErr w:type="spellStart"/>
      <w:r>
        <w:rPr>
          <w:sz w:val="36"/>
        </w:rPr>
        <w:t>ize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+</w:t>
      </w:r>
      <w:r>
        <w:rPr>
          <w:spacing w:val="-2"/>
          <w:sz w:val="36"/>
        </w:rPr>
        <w:t xml:space="preserve"> </w:t>
      </w:r>
      <w:proofErr w:type="spellStart"/>
      <w:r>
        <w:rPr>
          <w:spacing w:val="-2"/>
          <w:sz w:val="36"/>
        </w:rPr>
        <w:t>ation</w:t>
      </w:r>
      <w:proofErr w:type="spellEnd"/>
    </w:p>
    <w:p w14:paraId="53DAE534" w14:textId="77777777" w:rsidR="00F4405D" w:rsidRDefault="008B2EED">
      <w:pPr>
        <w:spacing w:before="18"/>
        <w:ind w:left="201"/>
        <w:rPr>
          <w:sz w:val="36"/>
        </w:rPr>
      </w:pPr>
      <w:r>
        <w:rPr>
          <w:spacing w:val="-10"/>
          <w:sz w:val="36"/>
        </w:rPr>
        <w:t>↓</w:t>
      </w:r>
    </w:p>
    <w:p w14:paraId="0F97DB21" w14:textId="77777777" w:rsidR="00F4405D" w:rsidRDefault="008B2EED">
      <w:pPr>
        <w:spacing w:before="19"/>
        <w:ind w:left="201"/>
        <w:rPr>
          <w:sz w:val="36"/>
        </w:rPr>
      </w:pPr>
      <w:r>
        <w:rPr>
          <w:spacing w:val="-2"/>
          <w:sz w:val="36"/>
        </w:rPr>
        <w:t>Modernization</w:t>
      </w:r>
    </w:p>
    <w:p w14:paraId="4FBE2F4B" w14:textId="77777777" w:rsidR="00F4405D" w:rsidRDefault="00F4405D">
      <w:pPr>
        <w:pStyle w:val="BodyText"/>
        <w:spacing w:before="36"/>
        <w:rPr>
          <w:sz w:val="36"/>
        </w:rPr>
      </w:pPr>
    </w:p>
    <w:p w14:paraId="4E2933D3" w14:textId="77777777" w:rsidR="00F4405D" w:rsidRDefault="008B2EED">
      <w:pPr>
        <w:spacing w:line="501" w:lineRule="auto"/>
        <w:ind w:left="201" w:right="1056"/>
        <w:rPr>
          <w:sz w:val="36"/>
        </w:rPr>
      </w:pPr>
      <w:r>
        <w:rPr>
          <w:sz w:val="36"/>
        </w:rPr>
        <w:t>Changing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order</w:t>
      </w:r>
      <w:r>
        <w:rPr>
          <w:spacing w:val="-11"/>
          <w:sz w:val="36"/>
        </w:rPr>
        <w:t xml:space="preserve"> </w:t>
      </w:r>
      <w:r>
        <w:rPr>
          <w:sz w:val="36"/>
        </w:rPr>
        <w:t>creates</w:t>
      </w:r>
      <w:r>
        <w:rPr>
          <w:spacing w:val="-3"/>
          <w:sz w:val="36"/>
        </w:rPr>
        <w:t xml:space="preserve"> </w:t>
      </w:r>
      <w:r>
        <w:rPr>
          <w:sz w:val="36"/>
        </w:rPr>
        <w:t>invalid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words. </w:t>
      </w:r>
      <w:r>
        <w:rPr>
          <w:spacing w:val="-2"/>
          <w:sz w:val="36"/>
        </w:rPr>
        <w:t>Example:</w:t>
      </w:r>
    </w:p>
    <w:p w14:paraId="1DB60EDB" w14:textId="77777777" w:rsidR="00F4405D" w:rsidRDefault="008B2EED">
      <w:pPr>
        <w:spacing w:line="429" w:lineRule="exact"/>
        <w:ind w:left="201"/>
        <w:rPr>
          <w:rFonts w:ascii="Segoe UI Symbol" w:hAnsi="Segoe UI Symbol"/>
          <w:sz w:val="36"/>
        </w:rPr>
      </w:pPr>
      <w:r>
        <w:rPr>
          <w:sz w:val="36"/>
        </w:rPr>
        <w:t>play</w:t>
      </w:r>
      <w:r>
        <w:rPr>
          <w:spacing w:val="-4"/>
          <w:sz w:val="36"/>
        </w:rPr>
        <w:t xml:space="preserve"> </w:t>
      </w:r>
      <w:r>
        <w:rPr>
          <w:sz w:val="36"/>
        </w:rPr>
        <w:t>+</w:t>
      </w:r>
      <w:r>
        <w:rPr>
          <w:spacing w:val="-2"/>
          <w:sz w:val="36"/>
        </w:rPr>
        <w:t xml:space="preserve"> </w:t>
      </w:r>
      <w:r>
        <w:rPr>
          <w:sz w:val="36"/>
        </w:rPr>
        <w:t>s +</w:t>
      </w:r>
      <w:r>
        <w:rPr>
          <w:spacing w:val="-2"/>
          <w:sz w:val="36"/>
        </w:rPr>
        <w:t xml:space="preserve"> </w:t>
      </w:r>
      <w:r>
        <w:rPr>
          <w:sz w:val="36"/>
        </w:rPr>
        <w:t>er</w:t>
      </w:r>
      <w:r>
        <w:rPr>
          <w:spacing w:val="3"/>
          <w:sz w:val="36"/>
        </w:rPr>
        <w:t xml:space="preserve"> </w:t>
      </w:r>
      <w:r>
        <w:rPr>
          <w:rFonts w:ascii="Segoe UI Symbol" w:hAnsi="Segoe UI Symbol"/>
          <w:spacing w:val="-10"/>
          <w:sz w:val="36"/>
        </w:rPr>
        <w:t>❌</w:t>
      </w:r>
    </w:p>
    <w:p w14:paraId="6C649BEE" w14:textId="77777777" w:rsidR="00F4405D" w:rsidRDefault="00F4405D">
      <w:pPr>
        <w:spacing w:line="429" w:lineRule="exact"/>
        <w:rPr>
          <w:rFonts w:ascii="Segoe UI Symbol" w:hAnsi="Segoe UI Symbol"/>
          <w:sz w:val="36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10107" w:space="159"/>
            <w:col w:w="8574"/>
          </w:cols>
        </w:sectPr>
      </w:pPr>
    </w:p>
    <w:p w14:paraId="6ABEF863" w14:textId="77777777" w:rsidR="00F4405D" w:rsidRDefault="008B2EED">
      <w:pPr>
        <w:pStyle w:val="Heading2"/>
        <w:spacing w:before="469" w:line="249" w:lineRule="auto"/>
        <w:ind w:left="6220" w:right="1278" w:hanging="2631"/>
      </w:pPr>
      <w:r>
        <w:rPr>
          <w:noProof/>
        </w:rPr>
        <w:lastRenderedPageBreak/>
        <w:drawing>
          <wp:anchor distT="0" distB="0" distL="0" distR="0" simplePos="0" relativeHeight="251650560" behindDoc="0" locked="0" layoutInCell="1" allowOverlap="1" wp14:anchorId="34C2BD5E" wp14:editId="2DE77FD0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0" locked="0" layoutInCell="1" allowOverlap="1" wp14:anchorId="251F1F0A" wp14:editId="35F67942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Valid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Invalid</w:t>
      </w:r>
      <w:r>
        <w:rPr>
          <w:spacing w:val="-33"/>
        </w:rPr>
        <w:t xml:space="preserve"> </w:t>
      </w:r>
      <w:r>
        <w:t xml:space="preserve">Morpheme </w:t>
      </w:r>
      <w:r>
        <w:rPr>
          <w:spacing w:val="-2"/>
        </w:rPr>
        <w:t>Combinations</w:t>
      </w:r>
    </w:p>
    <w:p w14:paraId="3B4BE2C7" w14:textId="77777777" w:rsidR="00F4405D" w:rsidRDefault="00F4405D">
      <w:pPr>
        <w:pStyle w:val="BodyText"/>
        <w:rPr>
          <w:sz w:val="20"/>
        </w:rPr>
      </w:pPr>
    </w:p>
    <w:p w14:paraId="6947CCF3" w14:textId="77777777" w:rsidR="00F4405D" w:rsidRDefault="00F4405D">
      <w:pPr>
        <w:pStyle w:val="BodyText"/>
        <w:spacing w:before="156"/>
        <w:rPr>
          <w:sz w:val="20"/>
        </w:rPr>
      </w:pPr>
    </w:p>
    <w:p w14:paraId="028E6C42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2CDBDB9F" w14:textId="77777777" w:rsidR="00F4405D" w:rsidRDefault="008B2EED">
      <w:pPr>
        <w:pStyle w:val="Heading7"/>
        <w:spacing w:before="81"/>
        <w:ind w:left="1993"/>
      </w:pPr>
      <w:r>
        <w:rPr>
          <w:rFonts w:ascii="Arial"/>
        </w:rPr>
        <w:t>Valid</w:t>
      </w:r>
      <w:r>
        <w:rPr>
          <w:rFonts w:ascii="Arial"/>
          <w:spacing w:val="1"/>
        </w:rPr>
        <w:t xml:space="preserve"> </w:t>
      </w:r>
      <w:r>
        <w:rPr>
          <w:spacing w:val="-2"/>
        </w:rPr>
        <w:t>Combinations</w:t>
      </w:r>
    </w:p>
    <w:p w14:paraId="09852CB9" w14:textId="77777777" w:rsidR="00F4405D" w:rsidRDefault="00F4405D">
      <w:pPr>
        <w:pStyle w:val="BodyText"/>
        <w:rPr>
          <w:b/>
          <w:sz w:val="19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2726"/>
      </w:tblGrid>
      <w:tr w:rsidR="00F4405D" w14:paraId="4B4C4C0E" w14:textId="77777777">
        <w:trPr>
          <w:trHeight w:val="576"/>
        </w:trPr>
        <w:tc>
          <w:tcPr>
            <w:tcW w:w="3267" w:type="dxa"/>
          </w:tcPr>
          <w:p w14:paraId="55116409" w14:textId="77777777" w:rsidR="00F4405D" w:rsidRDefault="008B2EED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Combination</w:t>
            </w:r>
          </w:p>
        </w:tc>
        <w:tc>
          <w:tcPr>
            <w:tcW w:w="2726" w:type="dxa"/>
          </w:tcPr>
          <w:p w14:paraId="17379B44" w14:textId="77777777" w:rsidR="00F4405D" w:rsidRDefault="008B2EED">
            <w:pPr>
              <w:pStyle w:val="TableParagraph"/>
              <w:spacing w:line="553" w:lineRule="exact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Result</w:t>
            </w:r>
          </w:p>
        </w:tc>
      </w:tr>
      <w:tr w:rsidR="00F4405D" w14:paraId="74882ED0" w14:textId="77777777">
        <w:trPr>
          <w:trHeight w:val="600"/>
        </w:trPr>
        <w:tc>
          <w:tcPr>
            <w:tcW w:w="3267" w:type="dxa"/>
          </w:tcPr>
          <w:p w14:paraId="490E9272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read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7"/>
                <w:sz w:val="50"/>
              </w:rPr>
              <w:t xml:space="preserve"> </w:t>
            </w:r>
            <w:proofErr w:type="spellStart"/>
            <w:r>
              <w:rPr>
                <w:spacing w:val="-5"/>
                <w:sz w:val="50"/>
              </w:rPr>
              <w:t>ing</w:t>
            </w:r>
            <w:proofErr w:type="spellEnd"/>
          </w:p>
        </w:tc>
        <w:tc>
          <w:tcPr>
            <w:tcW w:w="2726" w:type="dxa"/>
          </w:tcPr>
          <w:p w14:paraId="4F1505B1" w14:textId="77777777" w:rsidR="00F4405D" w:rsidRDefault="008B2EED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reading</w:t>
            </w:r>
          </w:p>
        </w:tc>
      </w:tr>
      <w:tr w:rsidR="00F4405D" w14:paraId="4DAB7AE3" w14:textId="77777777">
        <w:trPr>
          <w:trHeight w:val="599"/>
        </w:trPr>
        <w:tc>
          <w:tcPr>
            <w:tcW w:w="3267" w:type="dxa"/>
          </w:tcPr>
          <w:p w14:paraId="2778E7C3" w14:textId="77777777" w:rsidR="00F4405D" w:rsidRDefault="008B2EED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z w:val="50"/>
              </w:rPr>
              <w:t>write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pacing w:val="-5"/>
                <w:sz w:val="50"/>
              </w:rPr>
              <w:t>er</w:t>
            </w:r>
          </w:p>
        </w:tc>
        <w:tc>
          <w:tcPr>
            <w:tcW w:w="2726" w:type="dxa"/>
          </w:tcPr>
          <w:p w14:paraId="645FE39A" w14:textId="77777777" w:rsidR="00F4405D" w:rsidRDefault="008B2EED">
            <w:pPr>
              <w:pStyle w:val="TableParagraph"/>
              <w:spacing w:before="1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writer</w:t>
            </w:r>
          </w:p>
        </w:tc>
      </w:tr>
      <w:tr w:rsidR="00F4405D" w14:paraId="0BDEA758" w14:textId="77777777">
        <w:trPr>
          <w:trHeight w:val="600"/>
        </w:trPr>
        <w:tc>
          <w:tcPr>
            <w:tcW w:w="3267" w:type="dxa"/>
          </w:tcPr>
          <w:p w14:paraId="46963E8A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kind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ness</w:t>
            </w:r>
          </w:p>
        </w:tc>
        <w:tc>
          <w:tcPr>
            <w:tcW w:w="2726" w:type="dxa"/>
          </w:tcPr>
          <w:p w14:paraId="0CEA1970" w14:textId="77777777" w:rsidR="00F4405D" w:rsidRDefault="008B2EED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kindness</w:t>
            </w:r>
          </w:p>
        </w:tc>
      </w:tr>
      <w:tr w:rsidR="00F4405D" w14:paraId="60C99D83" w14:textId="77777777">
        <w:trPr>
          <w:trHeight w:val="600"/>
        </w:trPr>
        <w:tc>
          <w:tcPr>
            <w:tcW w:w="3267" w:type="dxa"/>
          </w:tcPr>
          <w:p w14:paraId="77C6A3A5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help</w:t>
            </w:r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5"/>
                <w:sz w:val="50"/>
              </w:rPr>
              <w:t xml:space="preserve"> </w:t>
            </w:r>
            <w:proofErr w:type="spellStart"/>
            <w:r>
              <w:rPr>
                <w:spacing w:val="-5"/>
                <w:sz w:val="50"/>
              </w:rPr>
              <w:t>ful</w:t>
            </w:r>
            <w:proofErr w:type="spellEnd"/>
          </w:p>
        </w:tc>
        <w:tc>
          <w:tcPr>
            <w:tcW w:w="2726" w:type="dxa"/>
          </w:tcPr>
          <w:p w14:paraId="1A80F87D" w14:textId="77777777" w:rsidR="00F4405D" w:rsidRDefault="008B2EED">
            <w:pPr>
              <w:pStyle w:val="TableParagraph"/>
              <w:spacing w:before="2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helpful</w:t>
            </w:r>
          </w:p>
        </w:tc>
      </w:tr>
      <w:tr w:rsidR="00F4405D" w14:paraId="609DD344" w14:textId="77777777">
        <w:trPr>
          <w:trHeight w:val="576"/>
        </w:trPr>
        <w:tc>
          <w:tcPr>
            <w:tcW w:w="3267" w:type="dxa"/>
          </w:tcPr>
          <w:p w14:paraId="31AC9D15" w14:textId="77777777" w:rsidR="00F4405D" w:rsidRDefault="008B2EED">
            <w:pPr>
              <w:pStyle w:val="Table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>move</w:t>
            </w:r>
            <w:r>
              <w:rPr>
                <w:spacing w:val="-2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9"/>
                <w:sz w:val="50"/>
              </w:rPr>
              <w:t xml:space="preserve"> </w:t>
            </w:r>
            <w:proofErr w:type="spellStart"/>
            <w:r>
              <w:rPr>
                <w:spacing w:val="-4"/>
                <w:sz w:val="50"/>
              </w:rPr>
              <w:t>ment</w:t>
            </w:r>
            <w:proofErr w:type="spellEnd"/>
          </w:p>
        </w:tc>
        <w:tc>
          <w:tcPr>
            <w:tcW w:w="2726" w:type="dxa"/>
          </w:tcPr>
          <w:p w14:paraId="4612F716" w14:textId="77777777" w:rsidR="00F4405D" w:rsidRDefault="008B2EED">
            <w:pPr>
              <w:pStyle w:val="TableParagraph"/>
              <w:spacing w:before="1" w:line="555" w:lineRule="exact"/>
              <w:ind w:left="577"/>
              <w:rPr>
                <w:sz w:val="50"/>
              </w:rPr>
            </w:pPr>
            <w:r>
              <w:rPr>
                <w:spacing w:val="-2"/>
                <w:sz w:val="50"/>
              </w:rPr>
              <w:t>movement</w:t>
            </w:r>
          </w:p>
        </w:tc>
      </w:tr>
    </w:tbl>
    <w:p w14:paraId="21BED476" w14:textId="77777777" w:rsidR="00F4405D" w:rsidRDefault="008B2EED">
      <w:pPr>
        <w:pStyle w:val="Heading7"/>
        <w:spacing w:before="88"/>
        <w:ind w:right="1169"/>
        <w:jc w:val="center"/>
      </w:pPr>
      <w:r>
        <w:rPr>
          <w:b w:val="0"/>
        </w:rPr>
        <w:br w:type="column"/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Combinations</w:t>
      </w:r>
    </w:p>
    <w:p w14:paraId="30E976E7" w14:textId="77777777" w:rsidR="00F4405D" w:rsidRDefault="00F4405D">
      <w:pPr>
        <w:pStyle w:val="BodyText"/>
        <w:rPr>
          <w:b/>
          <w:sz w:val="20"/>
        </w:rPr>
      </w:pPr>
    </w:p>
    <w:p w14:paraId="07835310" w14:textId="77777777" w:rsidR="00F4405D" w:rsidRDefault="00F4405D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20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1"/>
        <w:gridCol w:w="4257"/>
      </w:tblGrid>
      <w:tr w:rsidR="00F4405D" w14:paraId="66E83116" w14:textId="77777777">
        <w:trPr>
          <w:trHeight w:val="577"/>
        </w:trPr>
        <w:tc>
          <w:tcPr>
            <w:tcW w:w="3311" w:type="dxa"/>
          </w:tcPr>
          <w:p w14:paraId="541649CE" w14:textId="77777777" w:rsidR="00F4405D" w:rsidRDefault="008B2EED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Combination</w:t>
            </w:r>
          </w:p>
        </w:tc>
        <w:tc>
          <w:tcPr>
            <w:tcW w:w="4257" w:type="dxa"/>
          </w:tcPr>
          <w:p w14:paraId="761A3821" w14:textId="77777777" w:rsidR="00F4405D" w:rsidRDefault="008B2EED">
            <w:pPr>
              <w:pStyle w:val="TableParagraph"/>
              <w:spacing w:line="553" w:lineRule="exact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Reason</w:t>
            </w:r>
          </w:p>
        </w:tc>
      </w:tr>
      <w:tr w:rsidR="00F4405D" w14:paraId="743302C7" w14:textId="77777777">
        <w:trPr>
          <w:trHeight w:val="599"/>
        </w:trPr>
        <w:tc>
          <w:tcPr>
            <w:tcW w:w="3311" w:type="dxa"/>
          </w:tcPr>
          <w:p w14:paraId="74B016CB" w14:textId="77777777" w:rsidR="00F4405D" w:rsidRDefault="008B2EED">
            <w:pPr>
              <w:pStyle w:val="TableParagraph"/>
              <w:spacing w:before="1"/>
              <w:ind w:left="50"/>
              <w:rPr>
                <w:sz w:val="50"/>
              </w:rPr>
            </w:pPr>
            <w:proofErr w:type="spellStart"/>
            <w:r>
              <w:rPr>
                <w:sz w:val="50"/>
              </w:rPr>
              <w:t>ing</w:t>
            </w:r>
            <w:proofErr w:type="spellEnd"/>
            <w:r>
              <w:rPr>
                <w:spacing w:val="-4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4"/>
                <w:sz w:val="50"/>
              </w:rPr>
              <w:t xml:space="preserve"> read</w:t>
            </w:r>
          </w:p>
        </w:tc>
        <w:tc>
          <w:tcPr>
            <w:tcW w:w="4257" w:type="dxa"/>
          </w:tcPr>
          <w:p w14:paraId="226768FA" w14:textId="77777777" w:rsidR="00F4405D" w:rsidRDefault="008B2EED">
            <w:pPr>
              <w:pStyle w:val="TableParagraph"/>
              <w:spacing w:before="1"/>
              <w:ind w:left="639"/>
              <w:rPr>
                <w:sz w:val="50"/>
              </w:rPr>
            </w:pPr>
            <w:r>
              <w:rPr>
                <w:sz w:val="50"/>
              </w:rPr>
              <w:t>Wrong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order</w:t>
            </w:r>
          </w:p>
        </w:tc>
      </w:tr>
      <w:tr w:rsidR="00F4405D" w14:paraId="02B60370" w14:textId="77777777">
        <w:trPr>
          <w:trHeight w:val="600"/>
        </w:trPr>
        <w:tc>
          <w:tcPr>
            <w:tcW w:w="3311" w:type="dxa"/>
          </w:tcPr>
          <w:p w14:paraId="63FE82D4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>ness +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happy</w:t>
            </w:r>
          </w:p>
        </w:tc>
        <w:tc>
          <w:tcPr>
            <w:tcW w:w="4257" w:type="dxa"/>
          </w:tcPr>
          <w:p w14:paraId="35EDE6A4" w14:textId="77777777" w:rsidR="00F4405D" w:rsidRDefault="008B2EED">
            <w:pPr>
              <w:pStyle w:val="TableParagraph"/>
              <w:spacing w:before="2"/>
              <w:ind w:left="639"/>
              <w:rPr>
                <w:sz w:val="50"/>
              </w:rPr>
            </w:pPr>
            <w:r>
              <w:rPr>
                <w:sz w:val="50"/>
              </w:rPr>
              <w:t>Prefix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missing</w:t>
            </w:r>
          </w:p>
        </w:tc>
      </w:tr>
      <w:tr w:rsidR="00F4405D" w14:paraId="029B1AD6" w14:textId="77777777">
        <w:trPr>
          <w:trHeight w:val="1200"/>
        </w:trPr>
        <w:tc>
          <w:tcPr>
            <w:tcW w:w="3311" w:type="dxa"/>
          </w:tcPr>
          <w:p w14:paraId="1BAE9BB5" w14:textId="77777777" w:rsidR="00F4405D" w:rsidRDefault="008B2EED">
            <w:pPr>
              <w:pStyle w:val="TableParagraph"/>
              <w:spacing w:before="302"/>
              <w:ind w:left="50"/>
              <w:rPr>
                <w:sz w:val="50"/>
              </w:rPr>
            </w:pPr>
            <w:proofErr w:type="spellStart"/>
            <w:r>
              <w:rPr>
                <w:sz w:val="50"/>
              </w:rPr>
              <w:t>ful</w:t>
            </w:r>
            <w:proofErr w:type="spellEnd"/>
            <w:r>
              <w:rPr>
                <w:spacing w:val="-1"/>
                <w:sz w:val="50"/>
              </w:rPr>
              <w:t xml:space="preserve"> </w:t>
            </w:r>
            <w:r>
              <w:rPr>
                <w:sz w:val="50"/>
              </w:rPr>
              <w:t>+</w:t>
            </w:r>
            <w:r>
              <w:rPr>
                <w:spacing w:val="-5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help</w:t>
            </w:r>
          </w:p>
        </w:tc>
        <w:tc>
          <w:tcPr>
            <w:tcW w:w="4257" w:type="dxa"/>
          </w:tcPr>
          <w:p w14:paraId="14983531" w14:textId="77777777" w:rsidR="00F4405D" w:rsidRDefault="008B2EED">
            <w:pPr>
              <w:pStyle w:val="TableParagraph"/>
              <w:spacing w:before="2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Incorrect</w:t>
            </w:r>
          </w:p>
          <w:p w14:paraId="2E3D5964" w14:textId="77777777" w:rsidR="00F4405D" w:rsidRDefault="008B2EED">
            <w:pPr>
              <w:pStyle w:val="TableParagraph"/>
              <w:spacing w:before="25"/>
              <w:ind w:left="639"/>
              <w:rPr>
                <w:sz w:val="50"/>
              </w:rPr>
            </w:pPr>
            <w:r>
              <w:rPr>
                <w:spacing w:val="-2"/>
                <w:sz w:val="50"/>
              </w:rPr>
              <w:t>arrangement</w:t>
            </w:r>
          </w:p>
        </w:tc>
      </w:tr>
      <w:tr w:rsidR="00F4405D" w14:paraId="6663763D" w14:textId="77777777">
        <w:trPr>
          <w:trHeight w:val="576"/>
        </w:trPr>
        <w:tc>
          <w:tcPr>
            <w:tcW w:w="3311" w:type="dxa"/>
          </w:tcPr>
          <w:p w14:paraId="13613E7D" w14:textId="77777777" w:rsidR="00F4405D" w:rsidRDefault="008B2EED">
            <w:pPr>
              <w:pStyle w:val="Table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>s +</w:t>
            </w:r>
            <w:r>
              <w:rPr>
                <w:spacing w:val="-1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book</w:t>
            </w:r>
          </w:p>
        </w:tc>
        <w:tc>
          <w:tcPr>
            <w:tcW w:w="4257" w:type="dxa"/>
          </w:tcPr>
          <w:p w14:paraId="14A7047A" w14:textId="77777777" w:rsidR="00F4405D" w:rsidRDefault="008B2EED">
            <w:pPr>
              <w:pStyle w:val="TableParagraph"/>
              <w:spacing w:before="1" w:line="555" w:lineRule="exact"/>
              <w:ind w:left="639"/>
              <w:rPr>
                <w:sz w:val="50"/>
              </w:rPr>
            </w:pPr>
            <w:r>
              <w:rPr>
                <w:sz w:val="50"/>
              </w:rPr>
              <w:t>Wrong</w:t>
            </w:r>
            <w:r>
              <w:rPr>
                <w:spacing w:val="-7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placement</w:t>
            </w:r>
          </w:p>
        </w:tc>
      </w:tr>
    </w:tbl>
    <w:p w14:paraId="10BBEBAA" w14:textId="77777777" w:rsidR="00F4405D" w:rsidRDefault="00F4405D">
      <w:pPr>
        <w:pStyle w:val="BodyText"/>
        <w:spacing w:before="184"/>
        <w:rPr>
          <w:b/>
          <w:sz w:val="60"/>
        </w:rPr>
      </w:pPr>
    </w:p>
    <w:p w14:paraId="144C82A5" w14:textId="77777777" w:rsidR="00F4405D" w:rsidRDefault="008B2EED">
      <w:pPr>
        <w:ind w:left="2648"/>
        <w:rPr>
          <w:rFonts w:ascii="Arial MT"/>
          <w:sz w:val="32"/>
        </w:rPr>
      </w:pPr>
      <w:r>
        <w:rPr>
          <w:rFonts w:ascii="Arial MT"/>
          <w:sz w:val="32"/>
        </w:rPr>
        <w:t>Morphotactic</w:t>
      </w:r>
      <w:r>
        <w:rPr>
          <w:rFonts w:ascii="Arial MT"/>
          <w:spacing w:val="-8"/>
          <w:sz w:val="32"/>
        </w:rPr>
        <w:t xml:space="preserve"> </w:t>
      </w:r>
      <w:r>
        <w:rPr>
          <w:rFonts w:ascii="Arial MT"/>
          <w:sz w:val="32"/>
        </w:rPr>
        <w:t>rules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reject</w:t>
      </w:r>
      <w:r>
        <w:rPr>
          <w:rFonts w:ascii="Arial MT"/>
          <w:spacing w:val="-11"/>
          <w:sz w:val="32"/>
        </w:rPr>
        <w:t xml:space="preserve"> </w:t>
      </w:r>
      <w:r>
        <w:rPr>
          <w:rFonts w:ascii="Arial MT"/>
          <w:sz w:val="32"/>
        </w:rPr>
        <w:t>these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pacing w:val="-2"/>
          <w:sz w:val="32"/>
        </w:rPr>
        <w:t>combinations.</w:t>
      </w:r>
    </w:p>
    <w:p w14:paraId="563CBC05" w14:textId="77777777" w:rsidR="00F4405D" w:rsidRDefault="00F4405D">
      <w:pPr>
        <w:rPr>
          <w:rFonts w:ascii="Arial MT"/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7243" w:space="847"/>
            <w:col w:w="10750"/>
          </w:cols>
        </w:sectPr>
      </w:pPr>
    </w:p>
    <w:p w14:paraId="730601FA" w14:textId="77777777" w:rsidR="00F4405D" w:rsidRDefault="008B2EED">
      <w:pPr>
        <w:pStyle w:val="Heading2"/>
        <w:ind w:left="1031"/>
        <w:jc w:val="center"/>
      </w:pPr>
      <w:r>
        <w:rPr>
          <w:noProof/>
        </w:rPr>
        <w:lastRenderedPageBreak/>
        <w:drawing>
          <wp:anchor distT="0" distB="0" distL="0" distR="0" simplePos="0" relativeHeight="251652608" behindDoc="0" locked="0" layoutInCell="1" allowOverlap="1" wp14:anchorId="4B969C69" wp14:editId="6BFB5444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0" locked="0" layoutInCell="1" allowOverlap="1" wp14:anchorId="23DC92AA" wp14:editId="5FF35534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Orthographic</w:t>
      </w:r>
      <w:r>
        <w:rPr>
          <w:spacing w:val="-44"/>
        </w:rPr>
        <w:t xml:space="preserve"> </w:t>
      </w:r>
      <w:r>
        <w:rPr>
          <w:spacing w:val="-2"/>
        </w:rPr>
        <w:t>Rules</w:t>
      </w:r>
    </w:p>
    <w:p w14:paraId="4886BED1" w14:textId="77777777" w:rsidR="00F4405D" w:rsidRDefault="00F4405D">
      <w:pPr>
        <w:pStyle w:val="BodyText"/>
      </w:pPr>
    </w:p>
    <w:p w14:paraId="74534073" w14:textId="77777777" w:rsidR="00F4405D" w:rsidRDefault="00F4405D">
      <w:pPr>
        <w:pStyle w:val="BodyText"/>
        <w:spacing w:before="395"/>
      </w:pPr>
    </w:p>
    <w:p w14:paraId="38DC6487" w14:textId="77777777" w:rsidR="00F4405D" w:rsidRDefault="008B2EED">
      <w:pPr>
        <w:pStyle w:val="ListParagraph"/>
        <w:numPr>
          <w:ilvl w:val="0"/>
          <w:numId w:val="4"/>
        </w:numPr>
        <w:tabs>
          <w:tab w:val="left" w:pos="783"/>
        </w:tabs>
        <w:spacing w:before="0"/>
        <w:ind w:left="783" w:hanging="541"/>
        <w:rPr>
          <w:sz w:val="40"/>
        </w:rPr>
      </w:pPr>
      <w:r>
        <w:rPr>
          <w:sz w:val="40"/>
        </w:rPr>
        <w:t>Orthographic</w:t>
      </w:r>
      <w:r>
        <w:rPr>
          <w:spacing w:val="-13"/>
          <w:sz w:val="40"/>
        </w:rPr>
        <w:t xml:space="preserve"> </w:t>
      </w:r>
      <w:r>
        <w:rPr>
          <w:sz w:val="40"/>
        </w:rPr>
        <w:t>rules</w:t>
      </w:r>
      <w:r>
        <w:rPr>
          <w:spacing w:val="-18"/>
          <w:sz w:val="40"/>
        </w:rPr>
        <w:t xml:space="preserve"> </w:t>
      </w:r>
      <w:r>
        <w:rPr>
          <w:sz w:val="40"/>
        </w:rPr>
        <w:t>explain</w:t>
      </w:r>
      <w:r>
        <w:rPr>
          <w:spacing w:val="-15"/>
          <w:sz w:val="40"/>
        </w:rPr>
        <w:t xml:space="preserve"> </w:t>
      </w:r>
      <w:r>
        <w:rPr>
          <w:sz w:val="40"/>
        </w:rPr>
        <w:t>how</w:t>
      </w:r>
      <w:r>
        <w:rPr>
          <w:spacing w:val="-17"/>
          <w:sz w:val="40"/>
        </w:rPr>
        <w:t xml:space="preserve"> </w:t>
      </w:r>
      <w:r>
        <w:rPr>
          <w:sz w:val="40"/>
        </w:rPr>
        <w:t>spelling</w:t>
      </w:r>
      <w:r>
        <w:rPr>
          <w:spacing w:val="-15"/>
          <w:sz w:val="40"/>
        </w:rPr>
        <w:t xml:space="preserve"> </w:t>
      </w:r>
      <w:r>
        <w:rPr>
          <w:sz w:val="40"/>
        </w:rPr>
        <w:t>changes</w:t>
      </w:r>
      <w:r>
        <w:rPr>
          <w:spacing w:val="-10"/>
          <w:sz w:val="40"/>
        </w:rPr>
        <w:t xml:space="preserve"> </w:t>
      </w:r>
      <w:r>
        <w:rPr>
          <w:sz w:val="40"/>
        </w:rPr>
        <w:t>when</w:t>
      </w:r>
      <w:r>
        <w:rPr>
          <w:spacing w:val="-3"/>
          <w:sz w:val="40"/>
        </w:rPr>
        <w:t xml:space="preserve"> </w:t>
      </w:r>
      <w:r>
        <w:rPr>
          <w:sz w:val="40"/>
        </w:rPr>
        <w:t>morphemes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combine.</w:t>
      </w:r>
    </w:p>
    <w:p w14:paraId="7A09667B" w14:textId="77777777" w:rsidR="00F4405D" w:rsidRDefault="008B2EED">
      <w:pPr>
        <w:pStyle w:val="ListParagraph"/>
        <w:numPr>
          <w:ilvl w:val="0"/>
          <w:numId w:val="4"/>
        </w:numPr>
        <w:tabs>
          <w:tab w:val="left" w:pos="783"/>
        </w:tabs>
        <w:spacing w:before="261"/>
        <w:ind w:left="783" w:hanging="541"/>
        <w:rPr>
          <w:sz w:val="40"/>
        </w:rPr>
      </w:pPr>
      <w:r>
        <w:rPr>
          <w:sz w:val="40"/>
        </w:rPr>
        <w:t>These</w:t>
      </w:r>
      <w:r>
        <w:rPr>
          <w:spacing w:val="-17"/>
          <w:sz w:val="40"/>
        </w:rPr>
        <w:t xml:space="preserve"> </w:t>
      </w:r>
      <w:r>
        <w:rPr>
          <w:sz w:val="40"/>
        </w:rPr>
        <w:t>changes</w:t>
      </w:r>
      <w:r>
        <w:rPr>
          <w:spacing w:val="-8"/>
          <w:sz w:val="40"/>
        </w:rPr>
        <w:t xml:space="preserve"> </w:t>
      </w:r>
      <w:r>
        <w:rPr>
          <w:sz w:val="40"/>
        </w:rPr>
        <w:t>occur</w:t>
      </w:r>
      <w:r>
        <w:rPr>
          <w:spacing w:val="-15"/>
          <w:sz w:val="40"/>
        </w:rPr>
        <w:t xml:space="preserve"> </w:t>
      </w:r>
      <w:r>
        <w:rPr>
          <w:sz w:val="40"/>
        </w:rPr>
        <w:t>because</w:t>
      </w:r>
      <w:r>
        <w:rPr>
          <w:spacing w:val="-15"/>
          <w:sz w:val="40"/>
        </w:rPr>
        <w:t xml:space="preserve"> </w:t>
      </w:r>
      <w:r>
        <w:rPr>
          <w:sz w:val="40"/>
        </w:rPr>
        <w:t>English</w:t>
      </w:r>
      <w:r>
        <w:rPr>
          <w:spacing w:val="-11"/>
          <w:sz w:val="40"/>
        </w:rPr>
        <w:t xml:space="preserve"> </w:t>
      </w:r>
      <w:r>
        <w:rPr>
          <w:sz w:val="40"/>
        </w:rPr>
        <w:t>spelling</w:t>
      </w:r>
      <w:r>
        <w:rPr>
          <w:spacing w:val="-14"/>
          <w:sz w:val="40"/>
        </w:rPr>
        <w:t xml:space="preserve"> </w:t>
      </w:r>
      <w:r>
        <w:rPr>
          <w:sz w:val="40"/>
        </w:rPr>
        <w:t>follows</w:t>
      </w:r>
      <w:r>
        <w:rPr>
          <w:spacing w:val="-9"/>
          <w:sz w:val="40"/>
        </w:rPr>
        <w:t xml:space="preserve"> </w:t>
      </w:r>
      <w:r>
        <w:rPr>
          <w:sz w:val="40"/>
        </w:rPr>
        <w:t>pronunciation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patterns.</w:t>
      </w:r>
    </w:p>
    <w:p w14:paraId="55AD7BE9" w14:textId="77777777" w:rsidR="00F4405D" w:rsidRDefault="008B2EED">
      <w:pPr>
        <w:pStyle w:val="ListParagraph"/>
        <w:numPr>
          <w:ilvl w:val="0"/>
          <w:numId w:val="4"/>
        </w:numPr>
        <w:tabs>
          <w:tab w:val="left" w:pos="783"/>
        </w:tabs>
        <w:spacing w:before="260"/>
        <w:ind w:left="783" w:hanging="541"/>
        <w:rPr>
          <w:sz w:val="40"/>
        </w:rPr>
      </w:pPr>
      <w:r>
        <w:rPr>
          <w:sz w:val="40"/>
        </w:rPr>
        <w:t>Examples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include:</w:t>
      </w:r>
    </w:p>
    <w:p w14:paraId="7B7783F7" w14:textId="77777777" w:rsidR="00F4405D" w:rsidRDefault="008B2EED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Changing</w:t>
      </w:r>
      <w:r>
        <w:rPr>
          <w:spacing w:val="4"/>
          <w:sz w:val="40"/>
        </w:rPr>
        <w:t xml:space="preserve"> </w:t>
      </w:r>
      <w:r>
        <w:rPr>
          <w:sz w:val="40"/>
        </w:rPr>
        <w:t>y</w:t>
      </w:r>
      <w:r>
        <w:rPr>
          <w:spacing w:val="-12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proofErr w:type="spellStart"/>
      <w:r>
        <w:rPr>
          <w:spacing w:val="-10"/>
          <w:sz w:val="40"/>
        </w:rPr>
        <w:t>i</w:t>
      </w:r>
      <w:proofErr w:type="spellEnd"/>
    </w:p>
    <w:p w14:paraId="330E9145" w14:textId="77777777" w:rsidR="00F4405D" w:rsidRDefault="008B2EED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Doubling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consonants</w:t>
      </w:r>
    </w:p>
    <w:p w14:paraId="50E7C554" w14:textId="77777777" w:rsidR="00F4405D" w:rsidRDefault="008B2EED">
      <w:pPr>
        <w:pStyle w:val="ListParagraph"/>
        <w:numPr>
          <w:ilvl w:val="0"/>
          <w:numId w:val="5"/>
        </w:numPr>
        <w:tabs>
          <w:tab w:val="left" w:pos="785"/>
        </w:tabs>
        <w:spacing w:before="258"/>
        <w:rPr>
          <w:sz w:val="40"/>
        </w:rPr>
      </w:pPr>
      <w:r>
        <w:rPr>
          <w:sz w:val="40"/>
        </w:rPr>
        <w:t>Dropping</w:t>
      </w:r>
      <w:r>
        <w:rPr>
          <w:spacing w:val="-18"/>
          <w:sz w:val="40"/>
        </w:rPr>
        <w:t xml:space="preserve"> </w:t>
      </w:r>
      <w:r>
        <w:rPr>
          <w:sz w:val="40"/>
        </w:rPr>
        <w:t>silent</w:t>
      </w:r>
      <w:r>
        <w:rPr>
          <w:spacing w:val="-10"/>
          <w:sz w:val="40"/>
        </w:rPr>
        <w:t xml:space="preserve"> e</w:t>
      </w:r>
    </w:p>
    <w:p w14:paraId="668A095F" w14:textId="77777777" w:rsidR="00F4405D" w:rsidRDefault="008B2EED">
      <w:pPr>
        <w:pStyle w:val="ListParagraph"/>
        <w:numPr>
          <w:ilvl w:val="0"/>
          <w:numId w:val="5"/>
        </w:numPr>
        <w:tabs>
          <w:tab w:val="left" w:pos="785"/>
        </w:tabs>
        <w:spacing w:before="259"/>
        <w:rPr>
          <w:sz w:val="40"/>
        </w:rPr>
      </w:pPr>
      <w:r>
        <w:rPr>
          <w:sz w:val="40"/>
        </w:rPr>
        <w:t>Adding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suffixes</w:t>
      </w:r>
    </w:p>
    <w:p w14:paraId="589663E4" w14:textId="77777777" w:rsidR="00F4405D" w:rsidRDefault="00F4405D">
      <w:pPr>
        <w:pStyle w:val="BodyText"/>
      </w:pPr>
    </w:p>
    <w:p w14:paraId="1C830EA0" w14:textId="77777777" w:rsidR="00F4405D" w:rsidRDefault="00F4405D">
      <w:pPr>
        <w:pStyle w:val="BodyText"/>
        <w:spacing w:before="60"/>
      </w:pPr>
    </w:p>
    <w:p w14:paraId="6AD4E012" w14:textId="77777777" w:rsidR="00F4405D" w:rsidRDefault="008B2EED">
      <w:pPr>
        <w:pStyle w:val="ListParagraph"/>
        <w:numPr>
          <w:ilvl w:val="0"/>
          <w:numId w:val="4"/>
        </w:numPr>
        <w:tabs>
          <w:tab w:val="left" w:pos="783"/>
        </w:tabs>
        <w:spacing w:before="0"/>
        <w:ind w:left="783" w:hanging="541"/>
        <w:rPr>
          <w:sz w:val="40"/>
        </w:rPr>
      </w:pPr>
      <w:r>
        <w:rPr>
          <w:sz w:val="40"/>
        </w:rPr>
        <w:t>These</w:t>
      </w:r>
      <w:r>
        <w:rPr>
          <w:spacing w:val="-14"/>
          <w:sz w:val="40"/>
        </w:rPr>
        <w:t xml:space="preserve"> </w:t>
      </w:r>
      <w:r>
        <w:rPr>
          <w:sz w:val="40"/>
        </w:rPr>
        <w:t>rules</w:t>
      </w:r>
      <w:r>
        <w:rPr>
          <w:spacing w:val="-14"/>
          <w:sz w:val="40"/>
        </w:rPr>
        <w:t xml:space="preserve"> </w:t>
      </w:r>
      <w:r>
        <w:rPr>
          <w:sz w:val="40"/>
        </w:rPr>
        <w:t>improve</w:t>
      </w:r>
      <w:r>
        <w:rPr>
          <w:spacing w:val="-7"/>
          <w:sz w:val="40"/>
        </w:rPr>
        <w:t xml:space="preserve"> </w:t>
      </w:r>
      <w:r>
        <w:rPr>
          <w:sz w:val="40"/>
        </w:rPr>
        <w:t>readability</w:t>
      </w:r>
      <w:r>
        <w:rPr>
          <w:spacing w:val="-21"/>
          <w:sz w:val="40"/>
        </w:rPr>
        <w:t xml:space="preserve"> </w:t>
      </w:r>
      <w:r>
        <w:rPr>
          <w:sz w:val="40"/>
        </w:rPr>
        <w:t>and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pronunciation.</w:t>
      </w:r>
    </w:p>
    <w:p w14:paraId="03A50B7A" w14:textId="77777777" w:rsidR="00F4405D" w:rsidRDefault="00F4405D">
      <w:pPr>
        <w:pStyle w:val="ListParagraph"/>
        <w:rPr>
          <w:sz w:val="4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DB60163" w14:textId="77777777" w:rsidR="00F4405D" w:rsidRDefault="00F4405D">
      <w:pPr>
        <w:pStyle w:val="BodyText"/>
        <w:rPr>
          <w:sz w:val="20"/>
        </w:rPr>
      </w:pPr>
    </w:p>
    <w:p w14:paraId="7A602A66" w14:textId="77777777" w:rsidR="00F4405D" w:rsidRDefault="00F4405D">
      <w:pPr>
        <w:pStyle w:val="BodyText"/>
        <w:rPr>
          <w:sz w:val="20"/>
        </w:rPr>
      </w:pPr>
    </w:p>
    <w:p w14:paraId="56477993" w14:textId="77777777" w:rsidR="00F4405D" w:rsidRDefault="00F4405D">
      <w:pPr>
        <w:pStyle w:val="BodyText"/>
        <w:rPr>
          <w:sz w:val="20"/>
        </w:rPr>
      </w:pPr>
    </w:p>
    <w:p w14:paraId="0F0FD33F" w14:textId="77777777" w:rsidR="00F4405D" w:rsidRDefault="00F4405D">
      <w:pPr>
        <w:pStyle w:val="BodyText"/>
        <w:spacing w:before="16"/>
        <w:rPr>
          <w:sz w:val="20"/>
        </w:rPr>
      </w:pPr>
    </w:p>
    <w:p w14:paraId="6D27DF5E" w14:textId="77777777" w:rsidR="00F4405D" w:rsidRDefault="00F4405D">
      <w:pPr>
        <w:pStyle w:val="BodyText"/>
        <w:rPr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2DB0FDEE" w14:textId="77777777" w:rsidR="00F4405D" w:rsidRDefault="00F4405D">
      <w:pPr>
        <w:pStyle w:val="BodyText"/>
        <w:rPr>
          <w:sz w:val="46"/>
        </w:rPr>
      </w:pPr>
    </w:p>
    <w:p w14:paraId="7A0A52C6" w14:textId="77777777" w:rsidR="00F4405D" w:rsidRDefault="00F4405D">
      <w:pPr>
        <w:pStyle w:val="BodyText"/>
        <w:rPr>
          <w:sz w:val="46"/>
        </w:rPr>
      </w:pPr>
    </w:p>
    <w:p w14:paraId="7916626C" w14:textId="77777777" w:rsidR="00F4405D" w:rsidRDefault="00F4405D">
      <w:pPr>
        <w:pStyle w:val="BodyText"/>
        <w:spacing w:before="267"/>
        <w:rPr>
          <w:sz w:val="46"/>
        </w:rPr>
      </w:pPr>
    </w:p>
    <w:p w14:paraId="6ACACA09" w14:textId="77777777" w:rsidR="00F4405D" w:rsidRDefault="008B2EED">
      <w:pPr>
        <w:pStyle w:val="Heading9"/>
        <w:ind w:left="824"/>
        <w:jc w:val="center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151896BE" wp14:editId="6B5BAB3F">
            <wp:simplePos x="0" y="0"/>
            <wp:positionH relativeFrom="page">
              <wp:posOffset>356235</wp:posOffset>
            </wp:positionH>
            <wp:positionV relativeFrom="paragraph">
              <wp:posOffset>-1769745</wp:posOffset>
            </wp:positionV>
            <wp:extent cx="1103630" cy="134112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Common</w:t>
      </w:r>
      <w:r>
        <w:rPr>
          <w:spacing w:val="-2"/>
        </w:rPr>
        <w:t xml:space="preserve"> </w:t>
      </w:r>
      <w:r>
        <w:t>Spelling</w:t>
      </w:r>
      <w:r>
        <w:rPr>
          <w:spacing w:val="-18"/>
        </w:rPr>
        <w:t xml:space="preserve"> </w:t>
      </w:r>
      <w:r>
        <w:rPr>
          <w:spacing w:val="-4"/>
        </w:rPr>
        <w:t>Rules</w:t>
      </w:r>
    </w:p>
    <w:p w14:paraId="00B59E67" w14:textId="77777777" w:rsidR="00F4405D" w:rsidRDefault="008B2EED">
      <w:pPr>
        <w:spacing w:before="65"/>
        <w:ind w:left="201"/>
        <w:rPr>
          <w:sz w:val="90"/>
        </w:rPr>
      </w:pPr>
      <w:r>
        <w:br w:type="column"/>
      </w:r>
      <w:r>
        <w:rPr>
          <w:sz w:val="90"/>
        </w:rPr>
        <w:t>Spelling</w:t>
      </w:r>
      <w:r>
        <w:rPr>
          <w:spacing w:val="-7"/>
          <w:sz w:val="90"/>
        </w:rPr>
        <w:t xml:space="preserve"> </w:t>
      </w:r>
      <w:r>
        <w:rPr>
          <w:spacing w:val="-2"/>
          <w:sz w:val="90"/>
        </w:rPr>
        <w:t>Rules</w:t>
      </w:r>
    </w:p>
    <w:p w14:paraId="528A94E2" w14:textId="77777777" w:rsidR="00F4405D" w:rsidRDefault="00F4405D">
      <w:pPr>
        <w:rPr>
          <w:sz w:val="9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5629" w:space="330"/>
            <w:col w:w="12881"/>
          </w:cols>
        </w:sectPr>
      </w:pPr>
    </w:p>
    <w:p w14:paraId="297E762D" w14:textId="77777777" w:rsidR="00F4405D" w:rsidRDefault="00F4405D">
      <w:pPr>
        <w:pStyle w:val="BodyText"/>
        <w:spacing w:before="10"/>
        <w:rPr>
          <w:sz w:val="12"/>
        </w:rPr>
      </w:pPr>
    </w:p>
    <w:p w14:paraId="738853A4" w14:textId="77777777" w:rsidR="00F4405D" w:rsidRDefault="00F4405D">
      <w:pPr>
        <w:pStyle w:val="BodyText"/>
        <w:rPr>
          <w:sz w:val="1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space="720"/>
        </w:sectPr>
      </w:pPr>
    </w:p>
    <w:p w14:paraId="4FFDBCBA" w14:textId="77777777" w:rsidR="00F4405D" w:rsidRDefault="008B2EED">
      <w:pPr>
        <w:spacing w:before="207"/>
        <w:ind w:left="864"/>
        <w:rPr>
          <w:b/>
          <w:sz w:val="44"/>
        </w:rPr>
      </w:pPr>
      <w:r>
        <w:rPr>
          <w:b/>
          <w:noProof/>
          <w:sz w:val="44"/>
        </w:rPr>
        <w:drawing>
          <wp:anchor distT="0" distB="0" distL="0" distR="0" simplePos="0" relativeHeight="251655680" behindDoc="0" locked="0" layoutInCell="1" allowOverlap="1" wp14:anchorId="36C580E1" wp14:editId="51EE0E48">
            <wp:simplePos x="0" y="0"/>
            <wp:positionH relativeFrom="page">
              <wp:posOffset>10515600</wp:posOffset>
            </wp:positionH>
            <wp:positionV relativeFrom="page">
              <wp:posOffset>191770</wp:posOffset>
            </wp:positionV>
            <wp:extent cx="1517650" cy="134112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Rule</w:t>
      </w:r>
      <w:r>
        <w:rPr>
          <w:b/>
          <w:spacing w:val="-7"/>
          <w:sz w:val="44"/>
        </w:rPr>
        <w:t xml:space="preserve"> </w:t>
      </w:r>
      <w:r>
        <w:rPr>
          <w:b/>
          <w:spacing w:val="-12"/>
          <w:sz w:val="44"/>
        </w:rPr>
        <w:t>1</w:t>
      </w:r>
    </w:p>
    <w:p w14:paraId="543E190A" w14:textId="77777777" w:rsidR="00F4405D" w:rsidRDefault="008B2EED">
      <w:pPr>
        <w:spacing w:before="340" w:line="249" w:lineRule="auto"/>
        <w:ind w:left="864"/>
        <w:rPr>
          <w:sz w:val="50"/>
        </w:rPr>
      </w:pPr>
      <w:r>
        <w:rPr>
          <w:sz w:val="50"/>
        </w:rPr>
        <w:t>Change</w:t>
      </w:r>
      <w:r>
        <w:rPr>
          <w:spacing w:val="-12"/>
          <w:sz w:val="50"/>
        </w:rPr>
        <w:t xml:space="preserve"> </w:t>
      </w:r>
      <w:r>
        <w:rPr>
          <w:sz w:val="50"/>
        </w:rPr>
        <w:t>y</w:t>
      </w:r>
      <w:r>
        <w:rPr>
          <w:spacing w:val="-16"/>
          <w:sz w:val="50"/>
        </w:rPr>
        <w:t xml:space="preserve"> </w:t>
      </w:r>
      <w:r>
        <w:rPr>
          <w:sz w:val="50"/>
        </w:rPr>
        <w:t>→</w:t>
      </w:r>
      <w:r>
        <w:rPr>
          <w:spacing w:val="-10"/>
          <w:sz w:val="50"/>
        </w:rPr>
        <w:t xml:space="preserve"> </w:t>
      </w:r>
      <w:proofErr w:type="spellStart"/>
      <w:r>
        <w:rPr>
          <w:sz w:val="50"/>
        </w:rPr>
        <w:t>ies</w:t>
      </w:r>
      <w:proofErr w:type="spellEnd"/>
      <w:r>
        <w:rPr>
          <w:sz w:val="50"/>
        </w:rPr>
        <w:t xml:space="preserve"> city → cities baby → babies lady → ladies</w:t>
      </w:r>
    </w:p>
    <w:p w14:paraId="6D537CEE" w14:textId="77777777" w:rsidR="00F4405D" w:rsidRDefault="008B2EED">
      <w:pPr>
        <w:pStyle w:val="Heading8"/>
        <w:ind w:left="847"/>
      </w:pPr>
      <w:r>
        <w:rPr>
          <w:b w:val="0"/>
        </w:rPr>
        <w:br w:type="column"/>
      </w:r>
      <w:r>
        <w:t>Rule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36ECB0AB" w14:textId="77777777" w:rsidR="00F4405D" w:rsidRDefault="008B2EED">
      <w:pPr>
        <w:spacing w:before="386" w:line="249" w:lineRule="auto"/>
        <w:ind w:left="847" w:right="38"/>
        <w:rPr>
          <w:sz w:val="50"/>
        </w:rPr>
      </w:pPr>
      <w:r>
        <w:rPr>
          <w:sz w:val="50"/>
        </w:rPr>
        <w:t>If vowel + y Simply</w:t>
      </w:r>
      <w:r>
        <w:rPr>
          <w:spacing w:val="-14"/>
          <w:sz w:val="50"/>
        </w:rPr>
        <w:t xml:space="preserve"> </w:t>
      </w:r>
      <w:r>
        <w:rPr>
          <w:sz w:val="50"/>
        </w:rPr>
        <w:t>add</w:t>
      </w:r>
      <w:r>
        <w:rPr>
          <w:spacing w:val="-22"/>
          <w:sz w:val="50"/>
        </w:rPr>
        <w:t xml:space="preserve"> </w:t>
      </w:r>
      <w:r>
        <w:rPr>
          <w:sz w:val="50"/>
        </w:rPr>
        <w:t xml:space="preserve">s boy → </w:t>
      </w:r>
      <w:proofErr w:type="gramStart"/>
      <w:r>
        <w:rPr>
          <w:sz w:val="50"/>
        </w:rPr>
        <w:t>boys</w:t>
      </w:r>
      <w:proofErr w:type="gramEnd"/>
      <w:r>
        <w:rPr>
          <w:sz w:val="50"/>
        </w:rPr>
        <w:t xml:space="preserve"> toy → toys day → days</w:t>
      </w:r>
    </w:p>
    <w:p w14:paraId="314273DA" w14:textId="77777777" w:rsidR="00F4405D" w:rsidRDefault="008B2EED">
      <w:pPr>
        <w:pStyle w:val="Heading8"/>
      </w:pPr>
      <w:r>
        <w:rPr>
          <w:b w:val="0"/>
        </w:rPr>
        <w:br w:type="column"/>
      </w:r>
      <w:r>
        <w:t>Rule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D6342F7" w14:textId="77777777" w:rsidR="00F4405D" w:rsidRDefault="008B2EED">
      <w:pPr>
        <w:spacing w:before="386" w:line="249" w:lineRule="auto"/>
        <w:ind w:left="864"/>
        <w:rPr>
          <w:sz w:val="50"/>
        </w:rPr>
      </w:pPr>
      <w:r>
        <w:rPr>
          <w:sz w:val="50"/>
        </w:rPr>
        <w:t>Drop silent e make</w:t>
      </w:r>
      <w:r>
        <w:rPr>
          <w:spacing w:val="-16"/>
          <w:sz w:val="50"/>
        </w:rPr>
        <w:t xml:space="preserve"> </w:t>
      </w:r>
      <w:r>
        <w:rPr>
          <w:sz w:val="50"/>
        </w:rPr>
        <w:t>→</w:t>
      </w:r>
      <w:r>
        <w:rPr>
          <w:spacing w:val="-24"/>
          <w:sz w:val="50"/>
        </w:rPr>
        <w:t xml:space="preserve"> </w:t>
      </w:r>
      <w:r>
        <w:rPr>
          <w:sz w:val="50"/>
        </w:rPr>
        <w:t>making write → writing hope → hoping</w:t>
      </w:r>
    </w:p>
    <w:p w14:paraId="440CF697" w14:textId="77777777" w:rsidR="00F4405D" w:rsidRDefault="008B2EED">
      <w:pPr>
        <w:pStyle w:val="Heading8"/>
      </w:pPr>
      <w:r>
        <w:rPr>
          <w:b w:val="0"/>
        </w:rPr>
        <w:br w:type="column"/>
      </w:r>
      <w:r>
        <w:t>Rule</w:t>
      </w:r>
      <w:r>
        <w:rPr>
          <w:spacing w:val="-11"/>
        </w:rPr>
        <w:t xml:space="preserve"> </w:t>
      </w:r>
      <w:r>
        <w:rPr>
          <w:spacing w:val="-10"/>
        </w:rPr>
        <w:t>4</w:t>
      </w:r>
    </w:p>
    <w:p w14:paraId="405CD82C" w14:textId="77777777" w:rsidR="00F4405D" w:rsidRDefault="008B2EED">
      <w:pPr>
        <w:spacing w:before="386" w:line="249" w:lineRule="auto"/>
        <w:ind w:left="864" w:right="2280"/>
        <w:rPr>
          <w:sz w:val="50"/>
        </w:rPr>
      </w:pPr>
      <w:r>
        <w:rPr>
          <w:sz w:val="50"/>
        </w:rPr>
        <w:t>Double</w:t>
      </w:r>
      <w:r>
        <w:rPr>
          <w:spacing w:val="-32"/>
          <w:sz w:val="50"/>
        </w:rPr>
        <w:t xml:space="preserve"> </w:t>
      </w:r>
      <w:r>
        <w:rPr>
          <w:sz w:val="50"/>
        </w:rPr>
        <w:t xml:space="preserve">final </w:t>
      </w:r>
      <w:r>
        <w:rPr>
          <w:spacing w:val="-2"/>
          <w:sz w:val="50"/>
        </w:rPr>
        <w:t>consonant</w:t>
      </w:r>
    </w:p>
    <w:p w14:paraId="44DDD73E" w14:textId="77777777" w:rsidR="00F4405D" w:rsidRDefault="008B2EED">
      <w:pPr>
        <w:spacing w:before="4" w:line="249" w:lineRule="auto"/>
        <w:ind w:left="864" w:right="2280"/>
        <w:rPr>
          <w:sz w:val="50"/>
        </w:rPr>
      </w:pPr>
      <w:r>
        <w:rPr>
          <w:sz w:val="50"/>
        </w:rPr>
        <w:t>run → running sit → sitting stop</w:t>
      </w:r>
      <w:r>
        <w:rPr>
          <w:spacing w:val="-19"/>
          <w:sz w:val="50"/>
        </w:rPr>
        <w:t xml:space="preserve"> </w:t>
      </w:r>
      <w:r>
        <w:rPr>
          <w:sz w:val="50"/>
        </w:rPr>
        <w:t>→</w:t>
      </w:r>
      <w:r>
        <w:rPr>
          <w:spacing w:val="-23"/>
          <w:sz w:val="50"/>
        </w:rPr>
        <w:t xml:space="preserve"> </w:t>
      </w:r>
      <w:r>
        <w:rPr>
          <w:sz w:val="50"/>
        </w:rPr>
        <w:t>stopped</w:t>
      </w:r>
    </w:p>
    <w:p w14:paraId="0D973567" w14:textId="77777777" w:rsidR="00F4405D" w:rsidRDefault="00F4405D">
      <w:pPr>
        <w:spacing w:line="249" w:lineRule="auto"/>
        <w:rPr>
          <w:sz w:val="5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4" w:space="720" w:equalWidth="0">
            <w:col w:w="4075" w:space="40"/>
            <w:col w:w="3501" w:space="386"/>
            <w:col w:w="4236" w:space="171"/>
            <w:col w:w="6431"/>
          </w:cols>
        </w:sectPr>
      </w:pPr>
    </w:p>
    <w:p w14:paraId="7CE855A7" w14:textId="77777777" w:rsidR="00F4405D" w:rsidRDefault="008B2EED">
      <w:pPr>
        <w:pStyle w:val="Heading1"/>
        <w:ind w:left="11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8992" behindDoc="1" locked="0" layoutInCell="1" allowOverlap="1" wp14:anchorId="34A6B221" wp14:editId="7A0C6AE2">
                <wp:simplePos x="0" y="0"/>
                <wp:positionH relativeFrom="page">
                  <wp:posOffset>10290810</wp:posOffset>
                </wp:positionH>
                <wp:positionV relativeFrom="paragraph">
                  <wp:posOffset>313690</wp:posOffset>
                </wp:positionV>
                <wp:extent cx="310515" cy="61849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61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71DC00" w14:textId="77777777" w:rsidR="00F4405D" w:rsidRDefault="008B2EED">
                            <w:pPr>
                              <w:spacing w:line="973" w:lineRule="exact"/>
                              <w:rPr>
                                <w:b/>
                                <w:sz w:val="88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8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B221" id="Textbox 38" o:spid="_x0000_s1028" type="#_x0000_t202" style="position:absolute;left:0;text-align:left;margin-left:810.3pt;margin-top:24.7pt;width:24.45pt;height:48.7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" filled="f" stroked="f">
                <v:textbox inset="0,0,0,0">
                  <w:txbxContent>
                    <w:p w14:paraId="0871DC00" w14:textId="77777777" w:rsidR="00F4405D" w:rsidRDefault="008B2EED">
                      <w:pPr>
                        <w:spacing w:line="973" w:lineRule="exact"/>
                        <w:rPr>
                          <w:b/>
                          <w:sz w:val="88"/>
                        </w:rPr>
                      </w:pPr>
                      <w:r>
                        <w:rPr>
                          <w:b/>
                          <w:spacing w:val="-12"/>
                          <w:sz w:val="88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496D6A92" wp14:editId="059E304B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 wp14:anchorId="20AF6B24" wp14:editId="04ADF8E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Morphological</w:t>
      </w:r>
      <w:r>
        <w:rPr>
          <w:spacing w:val="-37"/>
        </w:rPr>
        <w:t xml:space="preserve"> </w:t>
      </w:r>
      <w:r>
        <w:t>Changes</w:t>
      </w:r>
      <w:r>
        <w:rPr>
          <w:spacing w:val="-36"/>
        </w:rPr>
        <w:t xml:space="preserve"> </w:t>
      </w:r>
      <w:r>
        <w:t>During</w:t>
      </w:r>
      <w:r>
        <w:rPr>
          <w:spacing w:val="-36"/>
        </w:rPr>
        <w:t xml:space="preserve"> </w:t>
      </w:r>
      <w:proofErr w:type="spellStart"/>
      <w:r>
        <w:rPr>
          <w:spacing w:val="-5"/>
        </w:rPr>
        <w:t>Wor</w:t>
      </w:r>
      <w:proofErr w:type="spellEnd"/>
    </w:p>
    <w:p w14:paraId="782AF26F" w14:textId="77777777" w:rsidR="00F4405D" w:rsidRDefault="008B2EED">
      <w:pPr>
        <w:spacing w:before="44"/>
        <w:ind w:left="1624" w:right="2088"/>
        <w:jc w:val="center"/>
        <w:rPr>
          <w:b/>
          <w:sz w:val="88"/>
        </w:rPr>
      </w:pPr>
      <w:r>
        <w:rPr>
          <w:b/>
          <w:spacing w:val="-2"/>
          <w:sz w:val="88"/>
        </w:rPr>
        <w:t>Formation</w:t>
      </w:r>
    </w:p>
    <w:p w14:paraId="22A37573" w14:textId="77777777" w:rsidR="00F4405D" w:rsidRDefault="008B2EED">
      <w:pPr>
        <w:pStyle w:val="Heading9"/>
        <w:spacing w:before="266"/>
      </w:pPr>
      <w:r>
        <w:t>Morphological</w:t>
      </w:r>
      <w:r>
        <w:rPr>
          <w:spacing w:val="-7"/>
        </w:rPr>
        <w:t xml:space="preserve"> </w:t>
      </w:r>
      <w:r>
        <w:rPr>
          <w:spacing w:val="-2"/>
        </w:rPr>
        <w:t>Changes</w:t>
      </w:r>
    </w:p>
    <w:p w14:paraId="73DD909F" w14:textId="77777777" w:rsidR="00F4405D" w:rsidRDefault="00F4405D">
      <w:pPr>
        <w:pStyle w:val="BodyText"/>
        <w:spacing w:before="28"/>
        <w:rPr>
          <w:b/>
          <w:sz w:val="20"/>
        </w:rPr>
      </w:pPr>
    </w:p>
    <w:p w14:paraId="1602076B" w14:textId="77777777" w:rsidR="00F4405D" w:rsidRDefault="00F4405D">
      <w:pPr>
        <w:pStyle w:val="BodyText"/>
        <w:rPr>
          <w:b/>
          <w:sz w:val="2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66E35DD3" w14:textId="77777777" w:rsidR="00F4405D" w:rsidRDefault="008B2EED">
      <w:pPr>
        <w:spacing w:before="88"/>
        <w:ind w:left="504"/>
        <w:rPr>
          <w:sz w:val="32"/>
        </w:rPr>
      </w:pPr>
      <w:r>
        <w:rPr>
          <w:sz w:val="32"/>
        </w:rPr>
        <w:t>When suffixes</w:t>
      </w:r>
      <w:r>
        <w:rPr>
          <w:spacing w:val="4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added,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spelling</w:t>
      </w:r>
      <w:r>
        <w:rPr>
          <w:spacing w:val="2"/>
          <w:sz w:val="32"/>
        </w:rPr>
        <w:t xml:space="preserve"> </w:t>
      </w:r>
      <w:r>
        <w:rPr>
          <w:sz w:val="32"/>
        </w:rPr>
        <w:t>may</w:t>
      </w:r>
      <w:r>
        <w:rPr>
          <w:spacing w:val="-2"/>
          <w:sz w:val="32"/>
        </w:rPr>
        <w:t xml:space="preserve"> change.</w:t>
      </w:r>
    </w:p>
    <w:p w14:paraId="3B934C35" w14:textId="77777777" w:rsidR="00F4405D" w:rsidRDefault="00F4405D">
      <w:pPr>
        <w:pStyle w:val="BodyText"/>
        <w:spacing w:before="40"/>
        <w:rPr>
          <w:sz w:val="32"/>
        </w:rPr>
      </w:pPr>
    </w:p>
    <w:p w14:paraId="1CDF5DF4" w14:textId="77777777" w:rsidR="00F4405D" w:rsidRDefault="008B2EED">
      <w:pPr>
        <w:spacing w:before="1"/>
        <w:ind w:left="504"/>
        <w:rPr>
          <w:b/>
          <w:sz w:val="44"/>
        </w:rPr>
      </w:pPr>
      <w:r>
        <w:rPr>
          <w:b/>
          <w:spacing w:val="-2"/>
          <w:sz w:val="44"/>
        </w:rPr>
        <w:t>Types</w:t>
      </w:r>
    </w:p>
    <w:p w14:paraId="4024252B" w14:textId="77777777" w:rsidR="00F4405D" w:rsidRDefault="008B2EED">
      <w:pPr>
        <w:pStyle w:val="ListParagraph"/>
        <w:numPr>
          <w:ilvl w:val="0"/>
          <w:numId w:val="6"/>
        </w:numPr>
        <w:tabs>
          <w:tab w:val="left" w:pos="946"/>
        </w:tabs>
        <w:spacing w:before="339"/>
        <w:ind w:hanging="442"/>
        <w:rPr>
          <w:b/>
          <w:sz w:val="44"/>
        </w:rPr>
      </w:pPr>
      <w:r>
        <w:rPr>
          <w:b/>
          <w:spacing w:val="-2"/>
          <w:sz w:val="44"/>
        </w:rPr>
        <w:t>Addition</w:t>
      </w:r>
    </w:p>
    <w:p w14:paraId="45B2C00F" w14:textId="77777777" w:rsidR="00F4405D" w:rsidRDefault="008B2EED">
      <w:pPr>
        <w:spacing w:before="331"/>
        <w:ind w:left="504"/>
        <w:rPr>
          <w:sz w:val="32"/>
        </w:rPr>
      </w:pPr>
      <w:r>
        <w:rPr>
          <w:sz w:val="32"/>
        </w:rPr>
        <w:t>book</w:t>
      </w:r>
      <w:r>
        <w:rPr>
          <w:spacing w:val="-4"/>
          <w:sz w:val="32"/>
        </w:rPr>
        <w:t xml:space="preserve"> </w:t>
      </w:r>
      <w:r>
        <w:rPr>
          <w:sz w:val="32"/>
        </w:rPr>
        <w:t>→</w:t>
      </w:r>
      <w:r>
        <w:rPr>
          <w:spacing w:val="-4"/>
          <w:sz w:val="32"/>
        </w:rPr>
        <w:t xml:space="preserve"> books</w:t>
      </w:r>
    </w:p>
    <w:p w14:paraId="757EC654" w14:textId="77777777" w:rsidR="00F4405D" w:rsidRDefault="008B2EED">
      <w:pPr>
        <w:spacing w:before="16"/>
        <w:ind w:left="504"/>
        <w:rPr>
          <w:sz w:val="32"/>
        </w:rPr>
      </w:pPr>
      <w:r>
        <w:rPr>
          <w:sz w:val="32"/>
        </w:rPr>
        <w:t>cat →</w:t>
      </w:r>
      <w:r>
        <w:rPr>
          <w:spacing w:val="-2"/>
          <w:sz w:val="32"/>
        </w:rPr>
        <w:t xml:space="preserve"> </w:t>
      </w:r>
      <w:r>
        <w:rPr>
          <w:spacing w:val="-4"/>
          <w:sz w:val="32"/>
        </w:rPr>
        <w:t>cats</w:t>
      </w:r>
    </w:p>
    <w:p w14:paraId="1B8B7E47" w14:textId="77777777" w:rsidR="00F4405D" w:rsidRDefault="008B2EED">
      <w:pPr>
        <w:numPr>
          <w:ilvl w:val="0"/>
          <w:numId w:val="6"/>
        </w:numPr>
        <w:tabs>
          <w:tab w:val="left" w:pos="945"/>
        </w:tabs>
        <w:spacing w:before="24"/>
        <w:ind w:left="945" w:hanging="441"/>
        <w:rPr>
          <w:b/>
          <w:sz w:val="44"/>
        </w:rPr>
      </w:pPr>
      <w:r>
        <w:rPr>
          <w:b/>
          <w:spacing w:val="-2"/>
          <w:sz w:val="44"/>
        </w:rPr>
        <w:t>Replacement</w:t>
      </w:r>
    </w:p>
    <w:p w14:paraId="517823B6" w14:textId="77777777" w:rsidR="00F4405D" w:rsidRDefault="008B2EED">
      <w:pPr>
        <w:spacing w:before="332"/>
        <w:ind w:left="504"/>
        <w:rPr>
          <w:sz w:val="32"/>
        </w:rPr>
      </w:pPr>
      <w:r>
        <w:rPr>
          <w:sz w:val="32"/>
        </w:rPr>
        <w:t>city</w:t>
      </w:r>
      <w:r>
        <w:rPr>
          <w:spacing w:val="-5"/>
          <w:sz w:val="32"/>
        </w:rPr>
        <w:t xml:space="preserve"> </w:t>
      </w:r>
      <w:r>
        <w:rPr>
          <w:sz w:val="32"/>
        </w:rPr>
        <w:t>→</w:t>
      </w:r>
      <w:r>
        <w:rPr>
          <w:spacing w:val="4"/>
          <w:sz w:val="32"/>
        </w:rPr>
        <w:t xml:space="preserve"> </w:t>
      </w:r>
      <w:r>
        <w:rPr>
          <w:spacing w:val="-2"/>
          <w:sz w:val="32"/>
        </w:rPr>
        <w:t>cities</w:t>
      </w:r>
    </w:p>
    <w:p w14:paraId="08FEE69F" w14:textId="77777777" w:rsidR="00F4405D" w:rsidRDefault="008B2EED">
      <w:pPr>
        <w:spacing w:before="16"/>
        <w:ind w:left="504"/>
        <w:rPr>
          <w:sz w:val="32"/>
        </w:rPr>
      </w:pPr>
      <w:r>
        <w:rPr>
          <w:sz w:val="32"/>
        </w:rPr>
        <w:t>fly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flies</w:t>
      </w:r>
    </w:p>
    <w:p w14:paraId="35E20BA6" w14:textId="77777777" w:rsidR="00F4405D" w:rsidRDefault="008B2EED">
      <w:pPr>
        <w:pStyle w:val="BodyText"/>
        <w:rPr>
          <w:sz w:val="44"/>
        </w:rPr>
      </w:pPr>
      <w:r>
        <w:br w:type="column"/>
      </w:r>
    </w:p>
    <w:p w14:paraId="3BE5A763" w14:textId="77777777" w:rsidR="00F4405D" w:rsidRDefault="00F4405D">
      <w:pPr>
        <w:pStyle w:val="BodyText"/>
        <w:spacing w:before="262"/>
        <w:rPr>
          <w:sz w:val="44"/>
        </w:rPr>
      </w:pPr>
    </w:p>
    <w:p w14:paraId="745350C3" w14:textId="77777777" w:rsidR="00F4405D" w:rsidRDefault="008B2EED">
      <w:pPr>
        <w:numPr>
          <w:ilvl w:val="0"/>
          <w:numId w:val="6"/>
        </w:numPr>
        <w:tabs>
          <w:tab w:val="left" w:pos="944"/>
        </w:tabs>
        <w:ind w:left="944" w:hanging="441"/>
        <w:rPr>
          <w:b/>
          <w:sz w:val="44"/>
        </w:rPr>
      </w:pPr>
      <w:r>
        <w:rPr>
          <w:b/>
          <w:spacing w:val="-2"/>
          <w:sz w:val="44"/>
        </w:rPr>
        <w:t>Deletion</w:t>
      </w:r>
    </w:p>
    <w:p w14:paraId="3B4E33D7" w14:textId="77777777" w:rsidR="00F4405D" w:rsidRDefault="008B2EED">
      <w:pPr>
        <w:spacing w:before="332" w:line="249" w:lineRule="auto"/>
        <w:ind w:left="503" w:right="6553"/>
        <w:rPr>
          <w:sz w:val="32"/>
        </w:rPr>
      </w:pPr>
      <w:r>
        <w:rPr>
          <w:sz w:val="32"/>
        </w:rPr>
        <w:t>make → making arrive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17"/>
          <w:sz w:val="32"/>
        </w:rPr>
        <w:t xml:space="preserve"> </w:t>
      </w:r>
      <w:r>
        <w:rPr>
          <w:sz w:val="32"/>
        </w:rPr>
        <w:t>arriving</w:t>
      </w:r>
    </w:p>
    <w:p w14:paraId="42278144" w14:textId="77777777" w:rsidR="00F4405D" w:rsidRDefault="008B2EED">
      <w:pPr>
        <w:numPr>
          <w:ilvl w:val="0"/>
          <w:numId w:val="6"/>
        </w:numPr>
        <w:tabs>
          <w:tab w:val="left" w:pos="944"/>
        </w:tabs>
        <w:spacing w:before="11"/>
        <w:ind w:left="944" w:hanging="441"/>
        <w:rPr>
          <w:b/>
          <w:sz w:val="44"/>
        </w:rPr>
      </w:pPr>
      <w:r>
        <w:rPr>
          <w:b/>
          <w:spacing w:val="-2"/>
          <w:sz w:val="44"/>
        </w:rPr>
        <w:t>Doubling</w:t>
      </w:r>
    </w:p>
    <w:p w14:paraId="0096F675" w14:textId="77777777" w:rsidR="00F4405D" w:rsidRDefault="008B2EED">
      <w:pPr>
        <w:spacing w:before="331"/>
        <w:ind w:left="503"/>
        <w:rPr>
          <w:sz w:val="32"/>
        </w:rPr>
      </w:pPr>
      <w:r>
        <w:rPr>
          <w:sz w:val="32"/>
        </w:rPr>
        <w:t>run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running</w:t>
      </w:r>
    </w:p>
    <w:p w14:paraId="3A79976F" w14:textId="77777777" w:rsidR="00F4405D" w:rsidRDefault="008B2EED">
      <w:pPr>
        <w:spacing w:before="16"/>
        <w:ind w:left="503"/>
        <w:rPr>
          <w:sz w:val="32"/>
        </w:rPr>
      </w:pPr>
      <w:r>
        <w:rPr>
          <w:sz w:val="32"/>
        </w:rPr>
        <w:t>begin</w:t>
      </w:r>
      <w:r>
        <w:rPr>
          <w:spacing w:val="-5"/>
          <w:sz w:val="32"/>
        </w:rPr>
        <w:t xml:space="preserve"> </w:t>
      </w:r>
      <w:r>
        <w:rPr>
          <w:sz w:val="32"/>
        </w:rPr>
        <w:t>→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beginning</w:t>
      </w:r>
    </w:p>
    <w:p w14:paraId="65B34840" w14:textId="77777777" w:rsidR="00F4405D" w:rsidRDefault="008B2EED">
      <w:pPr>
        <w:spacing w:before="16"/>
        <w:ind w:left="503"/>
        <w:rPr>
          <w:sz w:val="32"/>
        </w:rPr>
      </w:pPr>
      <w:r>
        <w:rPr>
          <w:sz w:val="32"/>
        </w:rPr>
        <w:t>These</w:t>
      </w:r>
      <w:r>
        <w:rPr>
          <w:spacing w:val="-8"/>
          <w:sz w:val="32"/>
        </w:rPr>
        <w:t xml:space="preserve"> </w:t>
      </w:r>
      <w:r>
        <w:rPr>
          <w:sz w:val="32"/>
        </w:rPr>
        <w:t>changes</w:t>
      </w:r>
      <w:r>
        <w:rPr>
          <w:spacing w:val="-12"/>
          <w:sz w:val="32"/>
        </w:rPr>
        <w:t xml:space="preserve"> </w:t>
      </w:r>
      <w:r>
        <w:rPr>
          <w:sz w:val="32"/>
        </w:rPr>
        <w:t>preserve</w:t>
      </w:r>
      <w:r>
        <w:rPr>
          <w:spacing w:val="-2"/>
          <w:sz w:val="32"/>
        </w:rPr>
        <w:t xml:space="preserve"> pronunciation.</w:t>
      </w:r>
    </w:p>
    <w:p w14:paraId="29E7BD22" w14:textId="77777777" w:rsidR="00F4405D" w:rsidRDefault="00F4405D">
      <w:pPr>
        <w:rPr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7094" w:space="1831"/>
            <w:col w:w="9915"/>
          </w:cols>
        </w:sectPr>
      </w:pPr>
    </w:p>
    <w:p w14:paraId="3A4F7AD2" w14:textId="77777777" w:rsidR="00F4405D" w:rsidRDefault="008B2EED">
      <w:pPr>
        <w:pStyle w:val="Heading1"/>
        <w:ind w:left="1735"/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 wp14:anchorId="213291EF" wp14:editId="2C153366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0" locked="0" layoutInCell="1" allowOverlap="1" wp14:anchorId="4461A506" wp14:editId="7104B044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Examples</w:t>
      </w:r>
    </w:p>
    <w:p w14:paraId="1627B058" w14:textId="77777777" w:rsidR="00F4405D" w:rsidRDefault="00F4405D">
      <w:pPr>
        <w:pStyle w:val="BodyText"/>
        <w:spacing w:before="134"/>
        <w:rPr>
          <w:b/>
          <w:sz w:val="88"/>
        </w:rPr>
      </w:pPr>
    </w:p>
    <w:p w14:paraId="0BA4E295" w14:textId="77777777" w:rsidR="00F4405D" w:rsidRDefault="008B2EED">
      <w:pPr>
        <w:pStyle w:val="Heading5"/>
      </w:pPr>
      <w:r>
        <w:t>Examples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4F9533F6" w14:textId="77777777" w:rsidR="00F4405D" w:rsidRDefault="00F4405D">
      <w:pPr>
        <w:pStyle w:val="BodyText"/>
        <w:rPr>
          <w:b/>
          <w:sz w:val="20"/>
        </w:rPr>
      </w:pPr>
    </w:p>
    <w:p w14:paraId="29F7494C" w14:textId="77777777" w:rsidR="00F4405D" w:rsidRDefault="00F4405D">
      <w:pPr>
        <w:pStyle w:val="BodyText"/>
        <w:spacing w:before="75"/>
        <w:rPr>
          <w:b/>
          <w:sz w:val="20"/>
        </w:rPr>
      </w:pPr>
    </w:p>
    <w:tbl>
      <w:tblPr>
        <w:tblW w:w="0" w:type="auto"/>
        <w:tblInd w:w="9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6597"/>
        <w:gridCol w:w="3391"/>
      </w:tblGrid>
      <w:tr w:rsidR="00F4405D" w14:paraId="0B51ED95" w14:textId="77777777">
        <w:trPr>
          <w:trHeight w:val="576"/>
        </w:trPr>
        <w:tc>
          <w:tcPr>
            <w:tcW w:w="4117" w:type="dxa"/>
          </w:tcPr>
          <w:p w14:paraId="0EC3B5CA" w14:textId="77777777" w:rsidR="00F4405D" w:rsidRDefault="008B2EED">
            <w:pPr>
              <w:pStyle w:val="TableParagraph"/>
              <w:spacing w:line="553" w:lineRule="exact"/>
              <w:ind w:left="50"/>
              <w:rPr>
                <w:sz w:val="50"/>
              </w:rPr>
            </w:pPr>
            <w:r>
              <w:rPr>
                <w:sz w:val="50"/>
              </w:rPr>
              <w:t>Root</w:t>
            </w:r>
            <w:r>
              <w:rPr>
                <w:spacing w:val="-8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Word</w:t>
            </w:r>
          </w:p>
        </w:tc>
        <w:tc>
          <w:tcPr>
            <w:tcW w:w="6597" w:type="dxa"/>
          </w:tcPr>
          <w:p w14:paraId="0521BD4F" w14:textId="77777777" w:rsidR="00F4405D" w:rsidRDefault="008B2EED">
            <w:pPr>
              <w:pStyle w:val="TableParagraph"/>
              <w:spacing w:line="553" w:lineRule="exact"/>
              <w:ind w:left="1835"/>
              <w:rPr>
                <w:sz w:val="50"/>
              </w:rPr>
            </w:pPr>
            <w:r>
              <w:rPr>
                <w:sz w:val="50"/>
              </w:rPr>
              <w:t>Rule</w:t>
            </w:r>
            <w:r>
              <w:rPr>
                <w:spacing w:val="-9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Applied</w:t>
            </w:r>
          </w:p>
        </w:tc>
        <w:tc>
          <w:tcPr>
            <w:tcW w:w="3391" w:type="dxa"/>
          </w:tcPr>
          <w:p w14:paraId="7A6838A4" w14:textId="77777777" w:rsidR="00F4405D" w:rsidRDefault="008B2EED">
            <w:pPr>
              <w:pStyle w:val="TableParagraph"/>
              <w:spacing w:line="553" w:lineRule="exact"/>
              <w:ind w:left="1140"/>
              <w:rPr>
                <w:sz w:val="50"/>
              </w:rPr>
            </w:pPr>
            <w:r>
              <w:rPr>
                <w:sz w:val="50"/>
              </w:rPr>
              <w:t>New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Word</w:t>
            </w:r>
          </w:p>
        </w:tc>
      </w:tr>
      <w:tr w:rsidR="00F4405D" w14:paraId="1373C60A" w14:textId="77777777">
        <w:trPr>
          <w:trHeight w:val="600"/>
        </w:trPr>
        <w:tc>
          <w:tcPr>
            <w:tcW w:w="4117" w:type="dxa"/>
          </w:tcPr>
          <w:p w14:paraId="6114264C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city</w:t>
            </w:r>
          </w:p>
        </w:tc>
        <w:tc>
          <w:tcPr>
            <w:tcW w:w="6597" w:type="dxa"/>
          </w:tcPr>
          <w:p w14:paraId="5D0E2226" w14:textId="77777777" w:rsidR="00F4405D" w:rsidRDefault="008B2EED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y</w:t>
            </w:r>
            <w:r>
              <w:rPr>
                <w:spacing w:val="-6"/>
                <w:sz w:val="50"/>
              </w:rPr>
              <w:t xml:space="preserve"> </w:t>
            </w:r>
            <w:r>
              <w:rPr>
                <w:sz w:val="50"/>
              </w:rPr>
              <w:t>→</w:t>
            </w:r>
            <w:r>
              <w:rPr>
                <w:spacing w:val="-5"/>
                <w:sz w:val="50"/>
              </w:rPr>
              <w:t xml:space="preserve"> </w:t>
            </w:r>
            <w:proofErr w:type="spellStart"/>
            <w:r>
              <w:rPr>
                <w:spacing w:val="-5"/>
                <w:sz w:val="50"/>
              </w:rPr>
              <w:t>ies</w:t>
            </w:r>
            <w:proofErr w:type="spellEnd"/>
          </w:p>
        </w:tc>
        <w:tc>
          <w:tcPr>
            <w:tcW w:w="3391" w:type="dxa"/>
          </w:tcPr>
          <w:p w14:paraId="02410544" w14:textId="77777777" w:rsidR="00F4405D" w:rsidRDefault="008B2EED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cities</w:t>
            </w:r>
          </w:p>
        </w:tc>
      </w:tr>
      <w:tr w:rsidR="00F4405D" w14:paraId="2E3F01B6" w14:textId="77777777">
        <w:trPr>
          <w:trHeight w:val="599"/>
        </w:trPr>
        <w:tc>
          <w:tcPr>
            <w:tcW w:w="4117" w:type="dxa"/>
          </w:tcPr>
          <w:p w14:paraId="5B813A49" w14:textId="77777777" w:rsidR="00F4405D" w:rsidRDefault="008B2EED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pacing w:val="-5"/>
                <w:sz w:val="50"/>
              </w:rPr>
              <w:t>fly</w:t>
            </w:r>
          </w:p>
        </w:tc>
        <w:tc>
          <w:tcPr>
            <w:tcW w:w="6597" w:type="dxa"/>
          </w:tcPr>
          <w:p w14:paraId="07A5EC66" w14:textId="77777777" w:rsidR="00F4405D" w:rsidRDefault="008B2EED">
            <w:pPr>
              <w:pStyle w:val="Table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>y</w:t>
            </w:r>
            <w:r>
              <w:rPr>
                <w:spacing w:val="-5"/>
                <w:sz w:val="50"/>
              </w:rPr>
              <w:t xml:space="preserve"> </w:t>
            </w:r>
            <w:r>
              <w:rPr>
                <w:sz w:val="50"/>
              </w:rPr>
              <w:t>→</w:t>
            </w:r>
            <w:r>
              <w:rPr>
                <w:spacing w:val="-5"/>
                <w:sz w:val="50"/>
              </w:rPr>
              <w:t xml:space="preserve"> </w:t>
            </w:r>
            <w:proofErr w:type="spellStart"/>
            <w:r>
              <w:rPr>
                <w:spacing w:val="-5"/>
                <w:sz w:val="50"/>
              </w:rPr>
              <w:t>ies</w:t>
            </w:r>
            <w:proofErr w:type="spellEnd"/>
          </w:p>
        </w:tc>
        <w:tc>
          <w:tcPr>
            <w:tcW w:w="3391" w:type="dxa"/>
          </w:tcPr>
          <w:p w14:paraId="036AAB6C" w14:textId="77777777" w:rsidR="00F4405D" w:rsidRDefault="008B2EED">
            <w:pPr>
              <w:pStyle w:val="TableParagraph"/>
              <w:spacing w:before="1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flies</w:t>
            </w:r>
          </w:p>
        </w:tc>
      </w:tr>
      <w:tr w:rsidR="00F4405D" w14:paraId="5D34EE48" w14:textId="77777777">
        <w:trPr>
          <w:trHeight w:val="600"/>
        </w:trPr>
        <w:tc>
          <w:tcPr>
            <w:tcW w:w="4117" w:type="dxa"/>
          </w:tcPr>
          <w:p w14:paraId="423174CA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make</w:t>
            </w:r>
          </w:p>
        </w:tc>
        <w:tc>
          <w:tcPr>
            <w:tcW w:w="6597" w:type="dxa"/>
          </w:tcPr>
          <w:p w14:paraId="7E5A42C5" w14:textId="77777777" w:rsidR="00F4405D" w:rsidRDefault="008B2EED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Drop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10"/>
                <w:sz w:val="50"/>
              </w:rPr>
              <w:t>e</w:t>
            </w:r>
          </w:p>
        </w:tc>
        <w:tc>
          <w:tcPr>
            <w:tcW w:w="3391" w:type="dxa"/>
          </w:tcPr>
          <w:p w14:paraId="67C07427" w14:textId="77777777" w:rsidR="00F4405D" w:rsidRDefault="008B2EED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making</w:t>
            </w:r>
          </w:p>
        </w:tc>
      </w:tr>
      <w:tr w:rsidR="00F4405D" w14:paraId="4F6267E2" w14:textId="77777777">
        <w:trPr>
          <w:trHeight w:val="600"/>
        </w:trPr>
        <w:tc>
          <w:tcPr>
            <w:tcW w:w="4117" w:type="dxa"/>
          </w:tcPr>
          <w:p w14:paraId="52A6327F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5"/>
                <w:sz w:val="50"/>
              </w:rPr>
              <w:t>run</w:t>
            </w:r>
          </w:p>
        </w:tc>
        <w:tc>
          <w:tcPr>
            <w:tcW w:w="6597" w:type="dxa"/>
          </w:tcPr>
          <w:p w14:paraId="4CEC1305" w14:textId="77777777" w:rsidR="00F4405D" w:rsidRDefault="008B2EED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Double</w:t>
            </w:r>
            <w:r>
              <w:rPr>
                <w:spacing w:val="-12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consonant</w:t>
            </w:r>
          </w:p>
        </w:tc>
        <w:tc>
          <w:tcPr>
            <w:tcW w:w="3391" w:type="dxa"/>
          </w:tcPr>
          <w:p w14:paraId="17A27B57" w14:textId="77777777" w:rsidR="00F4405D" w:rsidRDefault="008B2EED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running</w:t>
            </w:r>
          </w:p>
        </w:tc>
      </w:tr>
      <w:tr w:rsidR="00F4405D" w14:paraId="1B1BE22E" w14:textId="77777777">
        <w:trPr>
          <w:trHeight w:val="600"/>
        </w:trPr>
        <w:tc>
          <w:tcPr>
            <w:tcW w:w="4117" w:type="dxa"/>
          </w:tcPr>
          <w:p w14:paraId="0D383A8C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stop</w:t>
            </w:r>
          </w:p>
        </w:tc>
        <w:tc>
          <w:tcPr>
            <w:tcW w:w="6597" w:type="dxa"/>
          </w:tcPr>
          <w:p w14:paraId="412AC07C" w14:textId="77777777" w:rsidR="00F4405D" w:rsidRDefault="008B2EED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Double</w:t>
            </w:r>
            <w:r>
              <w:rPr>
                <w:spacing w:val="-14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consonant</w:t>
            </w:r>
          </w:p>
        </w:tc>
        <w:tc>
          <w:tcPr>
            <w:tcW w:w="3391" w:type="dxa"/>
          </w:tcPr>
          <w:p w14:paraId="202734A8" w14:textId="77777777" w:rsidR="00F4405D" w:rsidRDefault="008B2EED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stopped</w:t>
            </w:r>
          </w:p>
        </w:tc>
      </w:tr>
      <w:tr w:rsidR="00F4405D" w14:paraId="301D30F4" w14:textId="77777777">
        <w:trPr>
          <w:trHeight w:val="600"/>
        </w:trPr>
        <w:tc>
          <w:tcPr>
            <w:tcW w:w="4117" w:type="dxa"/>
          </w:tcPr>
          <w:p w14:paraId="17C0CDB0" w14:textId="77777777" w:rsidR="00F4405D" w:rsidRDefault="008B2EED">
            <w:pPr>
              <w:pStyle w:val="TableParagraph"/>
              <w:spacing w:before="1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teach</w:t>
            </w:r>
          </w:p>
        </w:tc>
        <w:tc>
          <w:tcPr>
            <w:tcW w:w="6597" w:type="dxa"/>
          </w:tcPr>
          <w:p w14:paraId="5A9F9DA5" w14:textId="77777777" w:rsidR="00F4405D" w:rsidRDefault="008B2EED">
            <w:pPr>
              <w:pStyle w:val="Table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2"/>
                <w:sz w:val="50"/>
              </w:rPr>
              <w:t>suffix</w:t>
            </w:r>
          </w:p>
        </w:tc>
        <w:tc>
          <w:tcPr>
            <w:tcW w:w="3391" w:type="dxa"/>
          </w:tcPr>
          <w:p w14:paraId="386FB26F" w14:textId="77777777" w:rsidR="00F4405D" w:rsidRDefault="008B2EED">
            <w:pPr>
              <w:pStyle w:val="TableParagraph"/>
              <w:spacing w:before="1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teacher</w:t>
            </w:r>
          </w:p>
        </w:tc>
      </w:tr>
      <w:tr w:rsidR="00F4405D" w14:paraId="27376212" w14:textId="77777777">
        <w:trPr>
          <w:trHeight w:val="600"/>
        </w:trPr>
        <w:tc>
          <w:tcPr>
            <w:tcW w:w="4117" w:type="dxa"/>
          </w:tcPr>
          <w:p w14:paraId="6AEBD84E" w14:textId="77777777" w:rsidR="00F4405D" w:rsidRDefault="008B2EED">
            <w:pPr>
              <w:pStyle w:val="TableParagraph"/>
              <w:spacing w:before="2"/>
              <w:ind w:left="50"/>
              <w:rPr>
                <w:sz w:val="50"/>
              </w:rPr>
            </w:pPr>
            <w:r>
              <w:rPr>
                <w:spacing w:val="-2"/>
                <w:sz w:val="50"/>
              </w:rPr>
              <w:t>happy</w:t>
            </w:r>
          </w:p>
        </w:tc>
        <w:tc>
          <w:tcPr>
            <w:tcW w:w="6597" w:type="dxa"/>
          </w:tcPr>
          <w:p w14:paraId="74D6161A" w14:textId="77777777" w:rsidR="00F4405D" w:rsidRDefault="008B2EED">
            <w:pPr>
              <w:pStyle w:val="Table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r>
              <w:rPr>
                <w:spacing w:val="-4"/>
                <w:sz w:val="50"/>
              </w:rPr>
              <w:t>ness</w:t>
            </w:r>
          </w:p>
        </w:tc>
        <w:tc>
          <w:tcPr>
            <w:tcW w:w="3391" w:type="dxa"/>
          </w:tcPr>
          <w:p w14:paraId="541AE7B1" w14:textId="77777777" w:rsidR="00F4405D" w:rsidRDefault="008B2EED">
            <w:pPr>
              <w:pStyle w:val="TableParagraph"/>
              <w:spacing w:before="2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happiness</w:t>
            </w:r>
          </w:p>
        </w:tc>
      </w:tr>
      <w:tr w:rsidR="00F4405D" w14:paraId="26759201" w14:textId="77777777">
        <w:trPr>
          <w:trHeight w:val="576"/>
        </w:trPr>
        <w:tc>
          <w:tcPr>
            <w:tcW w:w="4117" w:type="dxa"/>
          </w:tcPr>
          <w:p w14:paraId="12BA0E2E" w14:textId="77777777" w:rsidR="00F4405D" w:rsidRDefault="008B2EED">
            <w:pPr>
              <w:pStyle w:val="TableParagraph"/>
              <w:spacing w:before="2" w:line="555" w:lineRule="exact"/>
              <w:ind w:left="50"/>
              <w:rPr>
                <w:sz w:val="50"/>
              </w:rPr>
            </w:pPr>
            <w:r>
              <w:rPr>
                <w:spacing w:val="-4"/>
                <w:sz w:val="50"/>
              </w:rPr>
              <w:t>care</w:t>
            </w:r>
          </w:p>
        </w:tc>
        <w:tc>
          <w:tcPr>
            <w:tcW w:w="6597" w:type="dxa"/>
          </w:tcPr>
          <w:p w14:paraId="06BEB2B0" w14:textId="77777777" w:rsidR="00F4405D" w:rsidRDefault="008B2EED">
            <w:pPr>
              <w:pStyle w:val="TableParagraph"/>
              <w:spacing w:before="2" w:line="555" w:lineRule="exact"/>
              <w:ind w:left="1835"/>
              <w:rPr>
                <w:sz w:val="50"/>
              </w:rPr>
            </w:pPr>
            <w:r>
              <w:rPr>
                <w:sz w:val="50"/>
              </w:rPr>
              <w:t>Add</w:t>
            </w:r>
            <w:r>
              <w:rPr>
                <w:spacing w:val="-10"/>
                <w:sz w:val="50"/>
              </w:rPr>
              <w:t xml:space="preserve"> </w:t>
            </w:r>
            <w:proofErr w:type="spellStart"/>
            <w:r>
              <w:rPr>
                <w:spacing w:val="-5"/>
                <w:sz w:val="50"/>
              </w:rPr>
              <w:t>ful</w:t>
            </w:r>
            <w:proofErr w:type="spellEnd"/>
          </w:p>
        </w:tc>
        <w:tc>
          <w:tcPr>
            <w:tcW w:w="3391" w:type="dxa"/>
          </w:tcPr>
          <w:p w14:paraId="5CD9B159" w14:textId="77777777" w:rsidR="00F4405D" w:rsidRDefault="008B2EED">
            <w:pPr>
              <w:pStyle w:val="TableParagraph"/>
              <w:spacing w:before="2" w:line="555" w:lineRule="exact"/>
              <w:ind w:left="1140"/>
              <w:rPr>
                <w:sz w:val="50"/>
              </w:rPr>
            </w:pPr>
            <w:r>
              <w:rPr>
                <w:spacing w:val="-2"/>
                <w:sz w:val="50"/>
              </w:rPr>
              <w:t>careful</w:t>
            </w:r>
          </w:p>
        </w:tc>
      </w:tr>
    </w:tbl>
    <w:p w14:paraId="076EEEB5" w14:textId="77777777" w:rsidR="00F4405D" w:rsidRDefault="00F4405D">
      <w:pPr>
        <w:pStyle w:val="TableParagraph"/>
        <w:spacing w:line="555" w:lineRule="exact"/>
        <w:rPr>
          <w:sz w:val="50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45C84E06" w14:textId="77777777" w:rsidR="00F4405D" w:rsidRDefault="008B2EED">
      <w:pPr>
        <w:pStyle w:val="Heading2"/>
        <w:spacing w:before="456"/>
        <w:ind w:left="1730"/>
        <w:jc w:val="center"/>
      </w:pPr>
      <w:r>
        <w:rPr>
          <w:noProof/>
        </w:rPr>
        <w:lastRenderedPageBreak/>
        <w:drawing>
          <wp:anchor distT="0" distB="0" distL="0" distR="0" simplePos="0" relativeHeight="251660800" behindDoc="0" locked="0" layoutInCell="1" allowOverlap="1" wp14:anchorId="5BEB1FC8" wp14:editId="662F17E4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824" behindDoc="0" locked="0" layoutInCell="1" allowOverlap="1" wp14:anchorId="37B476AC" wp14:editId="21396D1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Applications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rPr>
          <w:spacing w:val="-5"/>
        </w:rPr>
        <w:t>NLP</w:t>
      </w:r>
    </w:p>
    <w:p w14:paraId="306625D4" w14:textId="77777777" w:rsidR="00F4405D" w:rsidRDefault="008B2EED">
      <w:pPr>
        <w:pStyle w:val="Heading6"/>
      </w:pPr>
      <w:r>
        <w:t>Importance</w:t>
      </w:r>
      <w:r>
        <w:rPr>
          <w:spacing w:val="-1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Natural</w:t>
      </w:r>
      <w:r>
        <w:rPr>
          <w:spacing w:val="-20"/>
        </w:rPr>
        <w:t xml:space="preserve"> </w:t>
      </w:r>
      <w:r>
        <w:t>Language</w:t>
      </w:r>
      <w:r>
        <w:rPr>
          <w:spacing w:val="-28"/>
        </w:rPr>
        <w:t xml:space="preserve"> </w:t>
      </w:r>
      <w:r>
        <w:rPr>
          <w:spacing w:val="-2"/>
        </w:rPr>
        <w:t>Processing</w:t>
      </w:r>
    </w:p>
    <w:p w14:paraId="59C61433" w14:textId="77777777" w:rsidR="00F4405D" w:rsidRDefault="00F4405D">
      <w:pPr>
        <w:pStyle w:val="BodyText"/>
        <w:spacing w:before="87"/>
        <w:rPr>
          <w:b/>
        </w:rPr>
      </w:pPr>
    </w:p>
    <w:p w14:paraId="1F01CEBB" w14:textId="77777777" w:rsidR="00F4405D" w:rsidRDefault="008B2EED">
      <w:pPr>
        <w:pStyle w:val="BodyText"/>
        <w:spacing w:line="454" w:lineRule="exact"/>
        <w:ind w:left="1104"/>
      </w:pPr>
      <w:proofErr w:type="spellStart"/>
      <w:r>
        <w:t>Morphotactics</w:t>
      </w:r>
      <w:proofErr w:type="spellEnd"/>
      <w:r>
        <w:rPr>
          <w:spacing w:val="-1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orthographic</w:t>
      </w:r>
      <w:r>
        <w:rPr>
          <w:spacing w:val="-16"/>
        </w:rPr>
        <w:t xml:space="preserve"> </w:t>
      </w:r>
      <w:r>
        <w:t>rules</w:t>
      </w:r>
      <w:r>
        <w:rPr>
          <w:spacing w:val="-17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computers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rPr>
          <w:spacing w:val="-2"/>
        </w:rPr>
        <w:t>language.</w:t>
      </w:r>
    </w:p>
    <w:p w14:paraId="2364AC7C" w14:textId="77777777" w:rsidR="00F4405D" w:rsidRDefault="008B2EED">
      <w:pPr>
        <w:pStyle w:val="Heading7"/>
        <w:spacing w:line="535" w:lineRule="exact"/>
        <w:ind w:left="868"/>
      </w:pPr>
      <w:r>
        <w:rPr>
          <w:spacing w:val="-2"/>
        </w:rPr>
        <w:t>Applications</w:t>
      </w:r>
    </w:p>
    <w:p w14:paraId="6839CEA3" w14:textId="77777777" w:rsidR="00F4405D" w:rsidRDefault="00F4405D">
      <w:pPr>
        <w:pStyle w:val="Heading7"/>
        <w:spacing w:line="535" w:lineRule="exact"/>
        <w:sectPr w:rsidR="00F4405D">
          <w:pgSz w:w="19200" w:h="10800" w:orient="landscape"/>
          <w:pgMar w:top="300" w:right="0" w:bottom="0" w:left="360" w:header="720" w:footer="720" w:gutter="0"/>
          <w:cols w:space="720"/>
        </w:sectPr>
      </w:pPr>
    </w:p>
    <w:p w14:paraId="0CB928E5" w14:textId="77777777" w:rsidR="00F4405D" w:rsidRDefault="00F4405D">
      <w:pPr>
        <w:pStyle w:val="BodyText"/>
        <w:spacing w:before="32"/>
        <w:rPr>
          <w:b/>
          <w:sz w:val="50"/>
        </w:rPr>
      </w:pPr>
    </w:p>
    <w:p w14:paraId="36629F53" w14:textId="77777777" w:rsidR="00F4405D" w:rsidRDefault="008B2EED">
      <w:pPr>
        <w:pStyle w:val="ListParagraph"/>
        <w:numPr>
          <w:ilvl w:val="0"/>
          <w:numId w:val="7"/>
        </w:numPr>
        <w:tabs>
          <w:tab w:val="left" w:pos="1318"/>
        </w:tabs>
        <w:spacing w:before="0"/>
        <w:ind w:left="1318" w:hanging="450"/>
        <w:rPr>
          <w:rFonts w:ascii="Arial MT" w:hAnsi="Arial MT"/>
          <w:sz w:val="50"/>
        </w:rPr>
      </w:pPr>
      <w:r>
        <w:rPr>
          <w:spacing w:val="-2"/>
          <w:sz w:val="50"/>
        </w:rPr>
        <w:t>Lemmatization</w:t>
      </w:r>
    </w:p>
    <w:p w14:paraId="00870D98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pacing w:val="-2"/>
          <w:sz w:val="50"/>
        </w:rPr>
        <w:t>Stemming</w:t>
      </w:r>
    </w:p>
    <w:p w14:paraId="58213CE9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Spell</w:t>
      </w:r>
      <w:r>
        <w:rPr>
          <w:spacing w:val="-8"/>
          <w:sz w:val="50"/>
        </w:rPr>
        <w:t xml:space="preserve"> </w:t>
      </w:r>
      <w:r>
        <w:rPr>
          <w:spacing w:val="-2"/>
          <w:sz w:val="50"/>
        </w:rPr>
        <w:t>checking</w:t>
      </w:r>
    </w:p>
    <w:p w14:paraId="0E2A956F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spacing w:before="24"/>
        <w:ind w:left="1164" w:hanging="296"/>
        <w:rPr>
          <w:rFonts w:ascii="Arial MT" w:hAnsi="Arial MT"/>
          <w:sz w:val="50"/>
        </w:rPr>
      </w:pPr>
      <w:r>
        <w:rPr>
          <w:sz w:val="50"/>
        </w:rPr>
        <w:t>Machine</w:t>
      </w:r>
      <w:r>
        <w:rPr>
          <w:spacing w:val="-16"/>
          <w:sz w:val="50"/>
        </w:rPr>
        <w:t xml:space="preserve"> </w:t>
      </w:r>
      <w:r>
        <w:rPr>
          <w:spacing w:val="-2"/>
          <w:sz w:val="50"/>
        </w:rPr>
        <w:t>Translation</w:t>
      </w:r>
    </w:p>
    <w:p w14:paraId="12B379A6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Search</w:t>
      </w:r>
      <w:r>
        <w:rPr>
          <w:spacing w:val="-10"/>
          <w:sz w:val="50"/>
        </w:rPr>
        <w:t xml:space="preserve"> </w:t>
      </w:r>
      <w:r>
        <w:rPr>
          <w:spacing w:val="-2"/>
          <w:sz w:val="50"/>
        </w:rPr>
        <w:t>Engines</w:t>
      </w:r>
    </w:p>
    <w:p w14:paraId="0A4EA33C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Speech</w:t>
      </w:r>
      <w:r>
        <w:rPr>
          <w:spacing w:val="-15"/>
          <w:sz w:val="50"/>
        </w:rPr>
        <w:t xml:space="preserve"> </w:t>
      </w:r>
      <w:r>
        <w:rPr>
          <w:spacing w:val="-2"/>
          <w:sz w:val="50"/>
        </w:rPr>
        <w:t>Recognition</w:t>
      </w:r>
    </w:p>
    <w:p w14:paraId="05D8E4AE" w14:textId="77777777" w:rsidR="00F4405D" w:rsidRDefault="008B2EED">
      <w:pPr>
        <w:pStyle w:val="ListParagraph"/>
        <w:numPr>
          <w:ilvl w:val="0"/>
          <w:numId w:val="7"/>
        </w:numPr>
        <w:tabs>
          <w:tab w:val="left" w:pos="1040"/>
        </w:tabs>
        <w:ind w:left="1040" w:hanging="172"/>
        <w:rPr>
          <w:rFonts w:ascii="Arial MT" w:hAnsi="Arial MT"/>
          <w:sz w:val="48"/>
        </w:rPr>
      </w:pPr>
      <w:r>
        <w:rPr>
          <w:sz w:val="50"/>
        </w:rPr>
        <w:t>OCR</w:t>
      </w:r>
      <w:r>
        <w:rPr>
          <w:spacing w:val="-11"/>
          <w:sz w:val="50"/>
        </w:rPr>
        <w:t xml:space="preserve"> </w:t>
      </w:r>
      <w:r>
        <w:rPr>
          <w:spacing w:val="-2"/>
          <w:sz w:val="50"/>
        </w:rPr>
        <w:t>correction</w:t>
      </w:r>
    </w:p>
    <w:p w14:paraId="6CC99D4F" w14:textId="77777777" w:rsidR="00F4405D" w:rsidRDefault="008B2EED">
      <w:pPr>
        <w:pStyle w:val="ListParagraph"/>
        <w:numPr>
          <w:ilvl w:val="0"/>
          <w:numId w:val="7"/>
        </w:numPr>
        <w:tabs>
          <w:tab w:val="left" w:pos="1164"/>
        </w:tabs>
        <w:ind w:left="1164" w:hanging="296"/>
        <w:rPr>
          <w:rFonts w:ascii="Arial MT" w:hAnsi="Arial MT"/>
          <w:sz w:val="50"/>
        </w:rPr>
      </w:pPr>
      <w:r>
        <w:rPr>
          <w:sz w:val="50"/>
        </w:rPr>
        <w:t>Grammar</w:t>
      </w:r>
      <w:r>
        <w:rPr>
          <w:spacing w:val="-16"/>
          <w:sz w:val="50"/>
        </w:rPr>
        <w:t xml:space="preserve"> </w:t>
      </w:r>
      <w:r>
        <w:rPr>
          <w:spacing w:val="-2"/>
          <w:sz w:val="50"/>
        </w:rPr>
        <w:t>Checking</w:t>
      </w:r>
    </w:p>
    <w:p w14:paraId="0DA4BF16" w14:textId="77777777" w:rsidR="00F4405D" w:rsidRDefault="008B2EED">
      <w:pPr>
        <w:pStyle w:val="ListParagraph"/>
        <w:numPr>
          <w:ilvl w:val="0"/>
          <w:numId w:val="7"/>
        </w:numPr>
        <w:tabs>
          <w:tab w:val="left" w:pos="1059"/>
        </w:tabs>
        <w:spacing w:before="25"/>
        <w:ind w:left="1059" w:hanging="191"/>
        <w:rPr>
          <w:rFonts w:ascii="Arial MT" w:hAnsi="Arial MT"/>
          <w:sz w:val="32"/>
        </w:rPr>
      </w:pPr>
      <w:r>
        <w:rPr>
          <w:sz w:val="50"/>
        </w:rPr>
        <w:t>Text</w:t>
      </w:r>
      <w:r>
        <w:rPr>
          <w:spacing w:val="-10"/>
          <w:sz w:val="50"/>
        </w:rPr>
        <w:t xml:space="preserve"> </w:t>
      </w:r>
      <w:r>
        <w:rPr>
          <w:spacing w:val="-2"/>
          <w:sz w:val="50"/>
        </w:rPr>
        <w:t>preprocessing</w:t>
      </w:r>
    </w:p>
    <w:p w14:paraId="04436B50" w14:textId="77777777" w:rsidR="00F4405D" w:rsidRDefault="008B2EED">
      <w:pPr>
        <w:pStyle w:val="Heading8"/>
        <w:spacing w:before="0" w:line="554" w:lineRule="exact"/>
        <w:ind w:left="868"/>
      </w:pPr>
      <w:r>
        <w:rPr>
          <w:b w:val="0"/>
        </w:rPr>
        <w:br w:type="column"/>
      </w:r>
      <w:r>
        <w:rPr>
          <w:spacing w:val="-2"/>
        </w:rPr>
        <w:t>Example</w:t>
      </w:r>
    </w:p>
    <w:p w14:paraId="29789802" w14:textId="77777777" w:rsidR="00F4405D" w:rsidRDefault="008B2EED">
      <w:pPr>
        <w:spacing w:before="385"/>
        <w:ind w:left="868"/>
        <w:rPr>
          <w:sz w:val="50"/>
        </w:rPr>
      </w:pPr>
      <w:r>
        <w:rPr>
          <w:spacing w:val="-2"/>
          <w:sz w:val="50"/>
        </w:rPr>
        <w:t>Input:</w:t>
      </w:r>
    </w:p>
    <w:p w14:paraId="126C4432" w14:textId="77777777" w:rsidR="00F4405D" w:rsidRDefault="008B2EED">
      <w:pPr>
        <w:spacing w:before="25"/>
        <w:ind w:left="868"/>
        <w:rPr>
          <w:sz w:val="50"/>
        </w:rPr>
      </w:pPr>
      <w:r>
        <w:rPr>
          <w:spacing w:val="-2"/>
          <w:sz w:val="50"/>
        </w:rPr>
        <w:t>cities</w:t>
      </w:r>
    </w:p>
    <w:p w14:paraId="5E80DFDE" w14:textId="77777777" w:rsidR="00F4405D" w:rsidRDefault="008B2EED">
      <w:pPr>
        <w:spacing w:before="26"/>
        <w:ind w:left="868"/>
        <w:rPr>
          <w:sz w:val="50"/>
        </w:rPr>
      </w:pPr>
      <w:r>
        <w:rPr>
          <w:spacing w:val="-10"/>
          <w:sz w:val="50"/>
        </w:rPr>
        <w:t>↓</w:t>
      </w:r>
    </w:p>
    <w:p w14:paraId="11194036" w14:textId="77777777" w:rsidR="00F4405D" w:rsidRDefault="008B2EED">
      <w:pPr>
        <w:spacing w:before="25"/>
        <w:ind w:left="868"/>
        <w:rPr>
          <w:sz w:val="50"/>
        </w:rPr>
      </w:pPr>
      <w:r>
        <w:rPr>
          <w:sz w:val="50"/>
        </w:rPr>
        <w:t>Morphological</w:t>
      </w:r>
      <w:r>
        <w:rPr>
          <w:spacing w:val="-23"/>
          <w:sz w:val="50"/>
        </w:rPr>
        <w:t xml:space="preserve"> </w:t>
      </w:r>
      <w:r>
        <w:rPr>
          <w:spacing w:val="-2"/>
          <w:sz w:val="50"/>
        </w:rPr>
        <w:t>Analyzer</w:t>
      </w:r>
    </w:p>
    <w:p w14:paraId="10C11510" w14:textId="77777777" w:rsidR="00F4405D" w:rsidRDefault="008B2EED">
      <w:pPr>
        <w:spacing w:before="25"/>
        <w:ind w:left="868"/>
        <w:rPr>
          <w:sz w:val="50"/>
        </w:rPr>
      </w:pPr>
      <w:r>
        <w:rPr>
          <w:spacing w:val="-10"/>
          <w:sz w:val="50"/>
        </w:rPr>
        <w:t>↓</w:t>
      </w:r>
    </w:p>
    <w:p w14:paraId="5A51B830" w14:textId="77777777" w:rsidR="00F4405D" w:rsidRDefault="008B2EED">
      <w:pPr>
        <w:spacing w:before="26"/>
        <w:ind w:left="868"/>
        <w:rPr>
          <w:sz w:val="50"/>
        </w:rPr>
      </w:pPr>
      <w:r>
        <w:rPr>
          <w:sz w:val="50"/>
        </w:rPr>
        <w:t>city</w:t>
      </w:r>
      <w:r>
        <w:rPr>
          <w:spacing w:val="-3"/>
          <w:sz w:val="50"/>
        </w:rPr>
        <w:t xml:space="preserve"> </w:t>
      </w:r>
      <w:r>
        <w:rPr>
          <w:sz w:val="50"/>
        </w:rPr>
        <w:t>+</w:t>
      </w:r>
      <w:r>
        <w:rPr>
          <w:spacing w:val="-5"/>
          <w:sz w:val="50"/>
        </w:rPr>
        <w:t xml:space="preserve"> </w:t>
      </w:r>
      <w:r>
        <w:rPr>
          <w:spacing w:val="-2"/>
          <w:sz w:val="50"/>
        </w:rPr>
        <w:t>plural</w:t>
      </w:r>
    </w:p>
    <w:p w14:paraId="0C13FE2E" w14:textId="77777777" w:rsidR="00F4405D" w:rsidRDefault="00F4405D">
      <w:pPr>
        <w:rPr>
          <w:sz w:val="50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5357" w:space="3401"/>
            <w:col w:w="10082"/>
          </w:cols>
        </w:sectPr>
      </w:pPr>
    </w:p>
    <w:p w14:paraId="760ADE09" w14:textId="77777777" w:rsidR="00F4405D" w:rsidRDefault="008B2EED">
      <w:pPr>
        <w:spacing w:before="456" w:line="249" w:lineRule="auto"/>
        <w:ind w:left="6046" w:right="2299" w:hanging="3520"/>
        <w:rPr>
          <w:b/>
          <w:sz w:val="88"/>
        </w:rPr>
      </w:pPr>
      <w:r>
        <w:rPr>
          <w:b/>
          <w:noProof/>
          <w:sz w:val="88"/>
        </w:rPr>
        <w:lastRenderedPageBreak/>
        <w:drawing>
          <wp:anchor distT="0" distB="0" distL="0" distR="0" simplePos="0" relativeHeight="251662848" behindDoc="0" locked="0" layoutInCell="1" allowOverlap="1" wp14:anchorId="331AE592" wp14:editId="29E5E03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l="0" t="0" r="0" b="0"/>
            <wp:wrapNone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8"/>
        </w:rPr>
        <w:drawing>
          <wp:anchor distT="0" distB="0" distL="0" distR="0" simplePos="0" relativeHeight="251663872" behindDoc="0" locked="0" layoutInCell="1" allowOverlap="1" wp14:anchorId="72D67C95" wp14:editId="29765698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8"/>
        </w:rPr>
        <w:t>Python</w:t>
      </w:r>
      <w:r>
        <w:rPr>
          <w:b/>
          <w:spacing w:val="-16"/>
          <w:sz w:val="88"/>
        </w:rPr>
        <w:t xml:space="preserve"> </w:t>
      </w:r>
      <w:r>
        <w:rPr>
          <w:b/>
          <w:sz w:val="88"/>
        </w:rPr>
        <w:t>Program</w:t>
      </w:r>
      <w:r>
        <w:rPr>
          <w:b/>
          <w:spacing w:val="-10"/>
          <w:sz w:val="88"/>
        </w:rPr>
        <w:t xml:space="preserve"> </w:t>
      </w:r>
      <w:r>
        <w:rPr>
          <w:b/>
          <w:sz w:val="88"/>
        </w:rPr>
        <w:t>–</w:t>
      </w:r>
      <w:r>
        <w:rPr>
          <w:b/>
          <w:spacing w:val="-11"/>
          <w:sz w:val="88"/>
        </w:rPr>
        <w:t xml:space="preserve"> </w:t>
      </w:r>
      <w:r>
        <w:rPr>
          <w:b/>
          <w:sz w:val="88"/>
        </w:rPr>
        <w:t xml:space="preserve">Orthographic Rule (y → </w:t>
      </w:r>
      <w:proofErr w:type="spellStart"/>
      <w:r>
        <w:rPr>
          <w:b/>
          <w:sz w:val="88"/>
        </w:rPr>
        <w:t>ies</w:t>
      </w:r>
      <w:proofErr w:type="spellEnd"/>
      <w:r>
        <w:rPr>
          <w:b/>
          <w:sz w:val="88"/>
        </w:rPr>
        <w:t>)</w:t>
      </w:r>
    </w:p>
    <w:p w14:paraId="19F4E95F" w14:textId="77777777" w:rsidR="00F4405D" w:rsidRDefault="008B2EED">
      <w:pPr>
        <w:spacing w:before="250" w:line="362" w:lineRule="exact"/>
        <w:ind w:left="4973" w:right="2088"/>
        <w:jc w:val="center"/>
        <w:rPr>
          <w:rFonts w:ascii="Arial"/>
          <w:b/>
          <w:sz w:val="44"/>
        </w:rPr>
      </w:pPr>
      <w:r>
        <w:rPr>
          <w:rFonts w:ascii="Arial"/>
          <w:b/>
          <w:spacing w:val="-4"/>
          <w:sz w:val="44"/>
        </w:rPr>
        <w:t>Code</w:t>
      </w:r>
    </w:p>
    <w:p w14:paraId="63A99CC7" w14:textId="77777777" w:rsidR="00F4405D" w:rsidRDefault="00F4405D">
      <w:pPr>
        <w:spacing w:line="362" w:lineRule="exact"/>
        <w:jc w:val="center"/>
        <w:rPr>
          <w:rFonts w:ascii="Arial"/>
          <w:b/>
          <w:sz w:val="44"/>
        </w:rPr>
        <w:sectPr w:rsidR="00F4405D">
          <w:pgSz w:w="19200" w:h="10800" w:orient="landscape"/>
          <w:pgMar w:top="300" w:right="0" w:bottom="280" w:left="360" w:header="720" w:footer="720" w:gutter="0"/>
          <w:cols w:space="720"/>
        </w:sectPr>
      </w:pPr>
    </w:p>
    <w:p w14:paraId="7CF07221" w14:textId="77777777" w:rsidR="00F4405D" w:rsidRDefault="008B2EED">
      <w:pPr>
        <w:spacing w:line="553" w:lineRule="exact"/>
        <w:ind w:left="504"/>
        <w:rPr>
          <w:sz w:val="50"/>
        </w:rPr>
      </w:pPr>
      <w:r>
        <w:rPr>
          <w:sz w:val="50"/>
        </w:rPr>
        <w:t>Python</w:t>
      </w:r>
      <w:r>
        <w:rPr>
          <w:spacing w:val="-5"/>
          <w:sz w:val="50"/>
        </w:rPr>
        <w:t xml:space="preserve"> </w:t>
      </w:r>
      <w:r>
        <w:rPr>
          <w:sz w:val="50"/>
        </w:rPr>
        <w:t>program</w:t>
      </w:r>
      <w:r>
        <w:rPr>
          <w:spacing w:val="-6"/>
          <w:sz w:val="50"/>
        </w:rPr>
        <w:t xml:space="preserve"> </w:t>
      </w:r>
      <w:r>
        <w:rPr>
          <w:sz w:val="50"/>
        </w:rPr>
        <w:t>to</w:t>
      </w:r>
      <w:r>
        <w:rPr>
          <w:spacing w:val="-9"/>
          <w:sz w:val="50"/>
        </w:rPr>
        <w:t xml:space="preserve"> </w:t>
      </w:r>
      <w:r>
        <w:rPr>
          <w:sz w:val="50"/>
        </w:rPr>
        <w:t>apply</w:t>
      </w:r>
      <w:r>
        <w:rPr>
          <w:spacing w:val="-6"/>
          <w:sz w:val="50"/>
        </w:rPr>
        <w:t xml:space="preserve"> </w:t>
      </w:r>
      <w:r>
        <w:rPr>
          <w:sz w:val="50"/>
        </w:rPr>
        <w:t>the</w:t>
      </w:r>
      <w:r>
        <w:rPr>
          <w:spacing w:val="-5"/>
          <w:sz w:val="50"/>
        </w:rPr>
        <w:t xml:space="preserve"> </w:t>
      </w:r>
      <w:r>
        <w:rPr>
          <w:spacing w:val="-2"/>
          <w:sz w:val="50"/>
        </w:rPr>
        <w:t>spelling</w:t>
      </w:r>
    </w:p>
    <w:p w14:paraId="2F575526" w14:textId="77777777" w:rsidR="00F4405D" w:rsidRDefault="008B2EED">
      <w:pPr>
        <w:spacing w:before="25"/>
        <w:ind w:left="504"/>
        <w:rPr>
          <w:sz w:val="50"/>
        </w:rPr>
      </w:pPr>
      <w:r>
        <w:rPr>
          <w:spacing w:val="-2"/>
          <w:sz w:val="50"/>
        </w:rPr>
        <w:t>rule:</w:t>
      </w:r>
    </w:p>
    <w:p w14:paraId="446A61B4" w14:textId="77777777" w:rsidR="00F4405D" w:rsidRDefault="008B2EED">
      <w:pPr>
        <w:pStyle w:val="ListParagraph"/>
        <w:numPr>
          <w:ilvl w:val="0"/>
          <w:numId w:val="8"/>
        </w:numPr>
        <w:tabs>
          <w:tab w:val="left" w:pos="676"/>
        </w:tabs>
        <w:spacing w:line="249" w:lineRule="auto"/>
        <w:ind w:right="38" w:firstLine="0"/>
        <w:rPr>
          <w:sz w:val="50"/>
        </w:rPr>
      </w:pPr>
      <w:r>
        <w:rPr>
          <w:sz w:val="50"/>
        </w:rPr>
        <w:t>If a word ends with 'y' and the previous</w:t>
      </w:r>
      <w:r>
        <w:rPr>
          <w:spacing w:val="-5"/>
          <w:sz w:val="50"/>
        </w:rPr>
        <w:t xml:space="preserve"> </w:t>
      </w:r>
      <w:r>
        <w:rPr>
          <w:sz w:val="50"/>
        </w:rPr>
        <w:t>letter is</w:t>
      </w:r>
      <w:r>
        <w:rPr>
          <w:spacing w:val="-9"/>
          <w:sz w:val="50"/>
        </w:rPr>
        <w:t xml:space="preserve"> </w:t>
      </w:r>
      <w:r>
        <w:rPr>
          <w:sz w:val="50"/>
        </w:rPr>
        <w:t>a</w:t>
      </w:r>
      <w:r>
        <w:rPr>
          <w:spacing w:val="-5"/>
          <w:sz w:val="50"/>
        </w:rPr>
        <w:t xml:space="preserve"> </w:t>
      </w:r>
      <w:r>
        <w:rPr>
          <w:sz w:val="50"/>
        </w:rPr>
        <w:t>consonant, replace 'y' with '</w:t>
      </w:r>
      <w:proofErr w:type="spellStart"/>
      <w:r>
        <w:rPr>
          <w:sz w:val="50"/>
        </w:rPr>
        <w:t>ies</w:t>
      </w:r>
      <w:proofErr w:type="spellEnd"/>
      <w:r>
        <w:rPr>
          <w:sz w:val="50"/>
        </w:rPr>
        <w:t>'.</w:t>
      </w:r>
    </w:p>
    <w:p w14:paraId="40331A7F" w14:textId="77777777" w:rsidR="00F4405D" w:rsidRDefault="008B2EED">
      <w:pPr>
        <w:pStyle w:val="ListParagraph"/>
        <w:numPr>
          <w:ilvl w:val="0"/>
          <w:numId w:val="8"/>
        </w:numPr>
        <w:tabs>
          <w:tab w:val="left" w:pos="676"/>
        </w:tabs>
        <w:spacing w:before="5"/>
        <w:ind w:left="676" w:hanging="172"/>
        <w:rPr>
          <w:sz w:val="50"/>
        </w:rPr>
      </w:pPr>
      <w:r>
        <w:rPr>
          <w:sz w:val="50"/>
        </w:rPr>
        <w:t>Otherwise,</w:t>
      </w:r>
      <w:r>
        <w:rPr>
          <w:spacing w:val="-10"/>
          <w:sz w:val="50"/>
        </w:rPr>
        <w:t xml:space="preserve"> </w:t>
      </w:r>
      <w:r>
        <w:rPr>
          <w:sz w:val="50"/>
        </w:rPr>
        <w:t>simply</w:t>
      </w:r>
      <w:r>
        <w:rPr>
          <w:spacing w:val="-8"/>
          <w:sz w:val="50"/>
        </w:rPr>
        <w:t xml:space="preserve"> </w:t>
      </w:r>
      <w:r>
        <w:rPr>
          <w:sz w:val="50"/>
        </w:rPr>
        <w:t>add</w:t>
      </w:r>
      <w:r>
        <w:rPr>
          <w:spacing w:val="-13"/>
          <w:sz w:val="50"/>
        </w:rPr>
        <w:t xml:space="preserve"> </w:t>
      </w:r>
      <w:r>
        <w:rPr>
          <w:spacing w:val="-4"/>
          <w:sz w:val="50"/>
        </w:rPr>
        <w:t>'s'.</w:t>
      </w:r>
    </w:p>
    <w:p w14:paraId="038C4764" w14:textId="77777777" w:rsidR="00F4405D" w:rsidRDefault="008B2EED">
      <w:pPr>
        <w:spacing w:before="480"/>
        <w:ind w:left="792"/>
        <w:rPr>
          <w:rFonts w:ascii="Arial"/>
          <w:b/>
          <w:sz w:val="44"/>
        </w:rPr>
      </w:pPr>
      <w:r>
        <w:rPr>
          <w:rFonts w:ascii="Arial"/>
          <w:b/>
          <w:sz w:val="44"/>
        </w:rPr>
        <w:t>Sample</w:t>
      </w:r>
      <w:r>
        <w:rPr>
          <w:rFonts w:ascii="Arial"/>
          <w:b/>
          <w:spacing w:val="-8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Output</w:t>
      </w:r>
    </w:p>
    <w:p w14:paraId="379B8538" w14:textId="77777777" w:rsidR="00F4405D" w:rsidRDefault="008B2EED">
      <w:pPr>
        <w:spacing w:before="337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Input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10"/>
          <w:sz w:val="32"/>
        </w:rPr>
        <w:t>1</w:t>
      </w:r>
    </w:p>
    <w:p w14:paraId="64529088" w14:textId="77777777" w:rsidR="00F4405D" w:rsidRDefault="008B2EED">
      <w:pPr>
        <w:spacing w:before="16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Enter</w:t>
      </w:r>
      <w:r>
        <w:rPr>
          <w:rFonts w:ascii="Arial MT"/>
          <w:spacing w:val="-11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2"/>
          <w:sz w:val="32"/>
        </w:rPr>
        <w:t xml:space="preserve"> </w:t>
      </w:r>
      <w:r>
        <w:rPr>
          <w:rFonts w:ascii="Arial MT"/>
          <w:spacing w:val="-4"/>
          <w:sz w:val="32"/>
        </w:rPr>
        <w:t>city</w:t>
      </w:r>
    </w:p>
    <w:p w14:paraId="4E7F8D6B" w14:textId="77777777" w:rsidR="00F4405D" w:rsidRDefault="008B2EED">
      <w:pPr>
        <w:spacing w:before="17"/>
        <w:ind w:left="792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Output</w:t>
      </w:r>
    </w:p>
    <w:p w14:paraId="0E611DD0" w14:textId="77777777" w:rsidR="00F4405D" w:rsidRDefault="008B2EED">
      <w:pPr>
        <w:spacing w:before="16"/>
        <w:ind w:left="792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form: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2"/>
          <w:sz w:val="32"/>
        </w:rPr>
        <w:t>cities</w:t>
      </w:r>
    </w:p>
    <w:p w14:paraId="3EC1632B" w14:textId="77777777" w:rsidR="00F4405D" w:rsidRDefault="008B2EED">
      <w:pPr>
        <w:pStyle w:val="BodyText"/>
        <w:spacing w:before="112"/>
        <w:rPr>
          <w:rFonts w:ascii="Arial MT"/>
          <w:sz w:val="32"/>
        </w:rPr>
      </w:pPr>
      <w:r>
        <w:br w:type="column"/>
      </w:r>
    </w:p>
    <w:p w14:paraId="1C0641B7" w14:textId="77777777" w:rsidR="00F4405D" w:rsidRDefault="008B2EED">
      <w:pPr>
        <w:ind w:left="503"/>
        <w:rPr>
          <w:rFonts w:ascii="Arial MT"/>
          <w:sz w:val="32"/>
        </w:rPr>
      </w:pPr>
      <w:r>
        <w:rPr>
          <w:rFonts w:ascii="Arial MT"/>
          <w:sz w:val="32"/>
        </w:rPr>
        <w:t>word</w:t>
      </w:r>
      <w:r>
        <w:rPr>
          <w:rFonts w:ascii="Arial MT"/>
          <w:spacing w:val="-2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6"/>
          <w:sz w:val="32"/>
        </w:rPr>
        <w:t xml:space="preserve"> </w:t>
      </w:r>
      <w:proofErr w:type="gramStart"/>
      <w:r>
        <w:rPr>
          <w:rFonts w:ascii="Arial MT"/>
          <w:sz w:val="32"/>
        </w:rPr>
        <w:t>input(</w:t>
      </w:r>
      <w:proofErr w:type="gramEnd"/>
      <w:r>
        <w:rPr>
          <w:rFonts w:ascii="Arial MT"/>
          <w:sz w:val="32"/>
        </w:rPr>
        <w:t>"Enter</w:t>
      </w:r>
      <w:r>
        <w:rPr>
          <w:rFonts w:ascii="Arial MT"/>
          <w:spacing w:val="-15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1"/>
          <w:sz w:val="32"/>
        </w:rPr>
        <w:t xml:space="preserve"> </w:t>
      </w:r>
      <w:r>
        <w:rPr>
          <w:rFonts w:ascii="Arial MT"/>
          <w:spacing w:val="-5"/>
          <w:sz w:val="32"/>
        </w:rPr>
        <w:t>")</w:t>
      </w:r>
    </w:p>
    <w:p w14:paraId="3713BBD5" w14:textId="77777777" w:rsidR="00F4405D" w:rsidRDefault="008B2EED">
      <w:pPr>
        <w:spacing w:before="247"/>
        <w:ind w:left="503"/>
        <w:rPr>
          <w:rFonts w:ascii="Arial MT"/>
          <w:sz w:val="32"/>
        </w:rPr>
      </w:pPr>
      <w:r>
        <w:rPr>
          <w:rFonts w:ascii="Arial MT"/>
          <w:sz w:val="32"/>
        </w:rPr>
        <w:t>vowels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pacing w:val="-2"/>
          <w:sz w:val="32"/>
        </w:rPr>
        <w:t>"</w:t>
      </w:r>
      <w:proofErr w:type="spellStart"/>
      <w:r>
        <w:rPr>
          <w:rFonts w:ascii="Arial MT"/>
          <w:spacing w:val="-2"/>
          <w:sz w:val="32"/>
        </w:rPr>
        <w:t>aeiou</w:t>
      </w:r>
      <w:proofErr w:type="spellEnd"/>
      <w:r>
        <w:rPr>
          <w:rFonts w:ascii="Arial MT"/>
          <w:spacing w:val="-2"/>
          <w:sz w:val="32"/>
        </w:rPr>
        <w:t>"</w:t>
      </w:r>
    </w:p>
    <w:p w14:paraId="0B19B69F" w14:textId="77777777" w:rsidR="00F4405D" w:rsidRDefault="008B2EED">
      <w:pPr>
        <w:spacing w:before="246" w:line="249" w:lineRule="auto"/>
        <w:ind w:left="503" w:right="829"/>
        <w:rPr>
          <w:rFonts w:ascii="Arial MT"/>
          <w:sz w:val="32"/>
        </w:rPr>
      </w:pPr>
      <w:r>
        <w:rPr>
          <w:rFonts w:ascii="Arial MT"/>
          <w:sz w:val="32"/>
        </w:rPr>
        <w:t>if</w:t>
      </w:r>
      <w:r>
        <w:rPr>
          <w:rFonts w:ascii="Arial MT"/>
          <w:spacing w:val="-10"/>
          <w:sz w:val="32"/>
        </w:rPr>
        <w:t xml:space="preserve"> </w:t>
      </w:r>
      <w:proofErr w:type="spellStart"/>
      <w:proofErr w:type="gramStart"/>
      <w:r>
        <w:rPr>
          <w:rFonts w:ascii="Arial MT"/>
          <w:sz w:val="32"/>
        </w:rPr>
        <w:t>word.endswith</w:t>
      </w:r>
      <w:proofErr w:type="spellEnd"/>
      <w:proofErr w:type="gramEnd"/>
      <w:r>
        <w:rPr>
          <w:rFonts w:ascii="Arial MT"/>
          <w:sz w:val="32"/>
        </w:rPr>
        <w:t>("y")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and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word[-2</w:t>
      </w:r>
      <w:proofErr w:type="gramStart"/>
      <w:r>
        <w:rPr>
          <w:rFonts w:ascii="Arial MT"/>
          <w:sz w:val="32"/>
        </w:rPr>
        <w:t>].lower</w:t>
      </w:r>
      <w:proofErr w:type="gramEnd"/>
      <w:r>
        <w:rPr>
          <w:rFonts w:ascii="Arial MT"/>
          <w:sz w:val="32"/>
        </w:rPr>
        <w:t>()</w:t>
      </w:r>
      <w:r>
        <w:rPr>
          <w:rFonts w:ascii="Arial MT"/>
          <w:spacing w:val="-1"/>
          <w:sz w:val="32"/>
        </w:rPr>
        <w:t xml:space="preserve"> </w:t>
      </w:r>
      <w:r>
        <w:rPr>
          <w:rFonts w:ascii="Arial MT"/>
          <w:sz w:val="32"/>
        </w:rPr>
        <w:t>not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 xml:space="preserve">in </w:t>
      </w:r>
      <w:r>
        <w:rPr>
          <w:rFonts w:ascii="Arial MT"/>
          <w:spacing w:val="-2"/>
          <w:sz w:val="32"/>
        </w:rPr>
        <w:t>vowels:</w:t>
      </w:r>
    </w:p>
    <w:p w14:paraId="747F95E0" w14:textId="77777777" w:rsidR="00F4405D" w:rsidRDefault="008B2EED">
      <w:pPr>
        <w:spacing w:before="234"/>
        <w:ind w:left="863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4"/>
          <w:sz w:val="32"/>
        </w:rPr>
        <w:t xml:space="preserve"> </w:t>
      </w:r>
      <w:proofErr w:type="gramStart"/>
      <w:r>
        <w:rPr>
          <w:rFonts w:ascii="Arial MT"/>
          <w:sz w:val="32"/>
        </w:rPr>
        <w:t>word[</w:t>
      </w:r>
      <w:proofErr w:type="gramEnd"/>
      <w:r>
        <w:rPr>
          <w:rFonts w:ascii="Arial MT"/>
          <w:sz w:val="32"/>
        </w:rPr>
        <w:t>:-1]</w:t>
      </w:r>
      <w:r>
        <w:rPr>
          <w:rFonts w:ascii="Arial MT"/>
          <w:spacing w:val="2"/>
          <w:sz w:val="32"/>
        </w:rPr>
        <w:t xml:space="preserve"> </w:t>
      </w:r>
      <w:r>
        <w:rPr>
          <w:rFonts w:ascii="Arial MT"/>
          <w:sz w:val="32"/>
        </w:rPr>
        <w:t>+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pacing w:val="-4"/>
          <w:sz w:val="32"/>
        </w:rPr>
        <w:t>"</w:t>
      </w:r>
      <w:proofErr w:type="spellStart"/>
      <w:r>
        <w:rPr>
          <w:rFonts w:ascii="Arial MT"/>
          <w:spacing w:val="-4"/>
          <w:sz w:val="32"/>
        </w:rPr>
        <w:t>ies</w:t>
      </w:r>
      <w:proofErr w:type="spellEnd"/>
      <w:r>
        <w:rPr>
          <w:rFonts w:ascii="Arial MT"/>
          <w:spacing w:val="-4"/>
          <w:sz w:val="32"/>
        </w:rPr>
        <w:t>"</w:t>
      </w:r>
    </w:p>
    <w:p w14:paraId="5DA5A158" w14:textId="77777777" w:rsidR="00F4405D" w:rsidRDefault="008B2EED">
      <w:pPr>
        <w:spacing w:before="246"/>
        <w:ind w:left="503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else:</w:t>
      </w:r>
    </w:p>
    <w:p w14:paraId="362B8742" w14:textId="77777777" w:rsidR="00F4405D" w:rsidRDefault="008B2EED">
      <w:pPr>
        <w:spacing w:before="247" w:line="400" w:lineRule="auto"/>
        <w:ind w:left="503" w:right="3934" w:firstLine="360"/>
        <w:rPr>
          <w:rFonts w:ascii="Arial MT"/>
          <w:sz w:val="32"/>
        </w:rPr>
      </w:pPr>
      <w:r>
        <w:rPr>
          <w:rFonts w:ascii="Arial MT"/>
          <w:sz w:val="32"/>
        </w:rPr>
        <w:t xml:space="preserve">plural = word + "s" </w:t>
      </w:r>
      <w:proofErr w:type="gramStart"/>
      <w:r>
        <w:rPr>
          <w:rFonts w:ascii="Arial MT"/>
          <w:sz w:val="32"/>
        </w:rPr>
        <w:t>print(</w:t>
      </w:r>
      <w:proofErr w:type="gramEnd"/>
      <w:r>
        <w:rPr>
          <w:rFonts w:ascii="Arial MT"/>
          <w:sz w:val="32"/>
        </w:rPr>
        <w:t>"Plural</w:t>
      </w:r>
      <w:r>
        <w:rPr>
          <w:rFonts w:ascii="Arial MT"/>
          <w:spacing w:val="-18"/>
          <w:sz w:val="32"/>
        </w:rPr>
        <w:t xml:space="preserve"> </w:t>
      </w:r>
      <w:r>
        <w:rPr>
          <w:rFonts w:ascii="Arial MT"/>
          <w:sz w:val="32"/>
        </w:rPr>
        <w:t>form:",</w:t>
      </w:r>
      <w:r>
        <w:rPr>
          <w:rFonts w:ascii="Arial MT"/>
          <w:spacing w:val="-17"/>
          <w:sz w:val="32"/>
        </w:rPr>
        <w:t xml:space="preserve"> </w:t>
      </w:r>
      <w:r>
        <w:rPr>
          <w:rFonts w:ascii="Arial MT"/>
          <w:sz w:val="32"/>
        </w:rPr>
        <w:t>plural)</w:t>
      </w:r>
    </w:p>
    <w:p w14:paraId="3EF0C418" w14:textId="77777777" w:rsidR="00F4405D" w:rsidRDefault="008B2EED">
      <w:pPr>
        <w:spacing w:before="208"/>
        <w:ind w:left="657"/>
        <w:rPr>
          <w:rFonts w:ascii="Arial MT"/>
          <w:sz w:val="32"/>
        </w:rPr>
      </w:pPr>
      <w:r>
        <w:rPr>
          <w:rFonts w:ascii="Arial MT"/>
          <w:sz w:val="32"/>
        </w:rPr>
        <w:t>Input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10"/>
          <w:sz w:val="32"/>
        </w:rPr>
        <w:t>2</w:t>
      </w:r>
    </w:p>
    <w:p w14:paraId="359FB3BF" w14:textId="77777777" w:rsidR="00F4405D" w:rsidRDefault="008B2EED">
      <w:pPr>
        <w:spacing w:before="16" w:line="249" w:lineRule="auto"/>
        <w:ind w:left="657" w:right="4972"/>
        <w:rPr>
          <w:rFonts w:ascii="Arial MT"/>
          <w:sz w:val="32"/>
        </w:rPr>
      </w:pPr>
      <w:r>
        <w:rPr>
          <w:rFonts w:ascii="Arial MT"/>
          <w:sz w:val="32"/>
        </w:rPr>
        <w:t>Enter</w:t>
      </w:r>
      <w:r>
        <w:rPr>
          <w:rFonts w:ascii="Arial MT"/>
          <w:spacing w:val="-16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13"/>
          <w:sz w:val="32"/>
        </w:rPr>
        <w:t xml:space="preserve"> </w:t>
      </w:r>
      <w:r>
        <w:rPr>
          <w:rFonts w:ascii="Arial MT"/>
          <w:sz w:val="32"/>
        </w:rPr>
        <w:t>word: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 xml:space="preserve">boy </w:t>
      </w:r>
      <w:r>
        <w:rPr>
          <w:rFonts w:ascii="Arial MT"/>
          <w:spacing w:val="-2"/>
          <w:sz w:val="32"/>
        </w:rPr>
        <w:t>Output</w:t>
      </w:r>
    </w:p>
    <w:p w14:paraId="4ABF76DC" w14:textId="77777777" w:rsidR="00F4405D" w:rsidRDefault="008B2EED">
      <w:pPr>
        <w:spacing w:before="4"/>
        <w:ind w:left="657"/>
        <w:rPr>
          <w:rFonts w:ascii="Arial MT"/>
          <w:sz w:val="32"/>
        </w:rPr>
      </w:pPr>
      <w:r>
        <w:rPr>
          <w:rFonts w:ascii="Arial MT"/>
          <w:sz w:val="32"/>
        </w:rPr>
        <w:t>Plural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form: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pacing w:val="-4"/>
          <w:sz w:val="32"/>
        </w:rPr>
        <w:t>boys</w:t>
      </w:r>
    </w:p>
    <w:p w14:paraId="2E3FB2E9" w14:textId="77777777" w:rsidR="00F4405D" w:rsidRDefault="00F4405D">
      <w:pPr>
        <w:rPr>
          <w:rFonts w:ascii="Arial MT"/>
          <w:sz w:val="32"/>
        </w:rPr>
        <w:sectPr w:rsidR="00F4405D">
          <w:type w:val="continuous"/>
          <w:pgSz w:w="19200" w:h="10800" w:orient="landscape"/>
          <w:pgMar w:top="360" w:right="0" w:bottom="280" w:left="360" w:header="720" w:footer="720" w:gutter="0"/>
          <w:cols w:num="2" w:space="720" w:equalWidth="0">
            <w:col w:w="8095" w:space="1714"/>
            <w:col w:w="9031"/>
          </w:cols>
        </w:sectPr>
      </w:pPr>
    </w:p>
    <w:p w14:paraId="5CBF5814" w14:textId="77777777" w:rsidR="00F4405D" w:rsidRDefault="008B2EED">
      <w:pPr>
        <w:tabs>
          <w:tab w:val="left" w:pos="16200"/>
        </w:tabs>
        <w:ind w:left="201"/>
        <w:rPr>
          <w:rFonts w:ascii="Arial MT"/>
          <w:position w:val="1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BE4BF70" wp14:editId="51910AB2">
            <wp:extent cx="1105535" cy="134366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726" cy="1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ab/>
      </w:r>
      <w:r>
        <w:rPr>
          <w:rFonts w:ascii="Arial MT"/>
          <w:noProof/>
          <w:position w:val="1"/>
          <w:sz w:val="20"/>
        </w:rPr>
        <w:drawing>
          <wp:inline distT="0" distB="0" distL="0" distR="0" wp14:anchorId="445434CB" wp14:editId="6D7A1953">
            <wp:extent cx="1510665" cy="133477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788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E363" w14:textId="77777777" w:rsidR="00F4405D" w:rsidRDefault="008B2EED">
      <w:pPr>
        <w:spacing w:before="1645"/>
        <w:ind w:left="1916" w:right="2088"/>
        <w:jc w:val="center"/>
        <w:rPr>
          <w:b/>
          <w:sz w:val="300"/>
        </w:rPr>
      </w:pPr>
      <w:r>
        <w:rPr>
          <w:b/>
          <w:sz w:val="300"/>
        </w:rPr>
        <w:t xml:space="preserve">Thank </w:t>
      </w:r>
      <w:r>
        <w:rPr>
          <w:b/>
          <w:spacing w:val="-5"/>
          <w:sz w:val="300"/>
        </w:rPr>
        <w:t>you</w:t>
      </w:r>
    </w:p>
    <w:sectPr w:rsidR="00F4405D">
      <w:pgSz w:w="19200" w:h="10800" w:orient="landscape"/>
      <w:pgMar w:top="30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DA5E" w14:textId="77777777" w:rsidR="008B2EED" w:rsidRDefault="008B2EED">
      <w:r>
        <w:separator/>
      </w:r>
    </w:p>
  </w:endnote>
  <w:endnote w:type="continuationSeparator" w:id="0">
    <w:p w14:paraId="1EFBED59" w14:textId="77777777" w:rsidR="008B2EED" w:rsidRDefault="008B2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2170" w14:textId="77777777" w:rsidR="008B2EED" w:rsidRDefault="008B2EED">
      <w:r>
        <w:separator/>
      </w:r>
    </w:p>
  </w:footnote>
  <w:footnote w:type="continuationSeparator" w:id="0">
    <w:p w14:paraId="7C308B5F" w14:textId="77777777" w:rsidR="008B2EED" w:rsidRDefault="008B2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numFmt w:val="bullet"/>
      <w:lvlText w:val="•"/>
      <w:lvlJc w:val="left"/>
      <w:pPr>
        <w:ind w:left="785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586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92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98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04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81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1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42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228" w:hanging="543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"/>
      <w:lvlJc w:val="left"/>
      <w:pPr>
        <w:ind w:left="785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586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92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98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04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81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1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42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228" w:hanging="543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"/>
      <w:lvlJc w:val="left"/>
      <w:pPr>
        <w:ind w:left="1161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2928" w:hanging="5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696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46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32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00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768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536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304" w:hanging="543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946" w:hanging="4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>
      <w:numFmt w:val="bullet"/>
      <w:lvlText w:val="•"/>
      <w:lvlJc w:val="left"/>
      <w:pPr>
        <w:ind w:left="1555" w:hanging="4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70" w:hanging="4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6" w:hanging="4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1" w:hanging="4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6" w:hanging="4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32" w:hanging="4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7" w:hanging="4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2" w:hanging="443"/>
      </w:pPr>
      <w:rPr>
        <w:rFonts w:hint="default"/>
        <w:lang w:val="en-US" w:eastAsia="en-US" w:bidi="ar-SA"/>
      </w:rPr>
    </w:lvl>
  </w:abstractNum>
  <w:abstractNum w:abstractNumId="5" w15:restartNumberingAfterBreak="0">
    <w:nsid w:val="25B654F3"/>
    <w:multiLevelType w:val="multilevel"/>
    <w:tmpl w:val="25B654F3"/>
    <w:lvl w:ilvl="0">
      <w:numFmt w:val="bullet"/>
      <w:lvlText w:val="•"/>
      <w:lvlJc w:val="left"/>
      <w:pPr>
        <w:ind w:left="1319" w:hanging="452"/>
      </w:pPr>
      <w:rPr>
        <w:rFonts w:ascii="Arial MT" w:eastAsia="Arial MT" w:hAnsi="Arial MT" w:cs="Arial MT" w:hint="default"/>
        <w:spacing w:val="0"/>
        <w:w w:val="86"/>
        <w:lang w:val="en-US" w:eastAsia="en-US" w:bidi="ar-SA"/>
      </w:rPr>
    </w:lvl>
    <w:lvl w:ilvl="1">
      <w:numFmt w:val="bullet"/>
      <w:lvlText w:val="•"/>
      <w:lvlJc w:val="left"/>
      <w:pPr>
        <w:ind w:left="1723" w:hanging="45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7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0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34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38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41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45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49" w:hanging="452"/>
      </w:pPr>
      <w:rPr>
        <w:rFonts w:hint="default"/>
        <w:lang w:val="en-US" w:eastAsia="en-US" w:bidi="ar-SA"/>
      </w:rPr>
    </w:lvl>
  </w:abstractNum>
  <w:abstractNum w:abstractNumId="6" w15:restartNumberingAfterBreak="0">
    <w:nsid w:val="59ADCABA"/>
    <w:multiLevelType w:val="multilevel"/>
    <w:tmpl w:val="59ADCABA"/>
    <w:lvl w:ilvl="0">
      <w:numFmt w:val="bullet"/>
      <w:lvlText w:val="•"/>
      <w:lvlJc w:val="left"/>
      <w:pPr>
        <w:ind w:left="1161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numFmt w:val="bullet"/>
      <w:lvlText w:val=""/>
      <w:lvlJc w:val="left"/>
      <w:pPr>
        <w:ind w:left="1262" w:hanging="5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2">
      <w:numFmt w:val="bullet"/>
      <w:lvlText w:val="•"/>
      <w:lvlJc w:val="left"/>
      <w:pPr>
        <w:ind w:left="321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6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2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07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02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98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933" w:hanging="543"/>
      </w:pPr>
      <w:rPr>
        <w:rFonts w:hint="default"/>
        <w:lang w:val="en-US" w:eastAsia="en-US" w:bidi="ar-SA"/>
      </w:rPr>
    </w:lvl>
  </w:abstractNum>
  <w:abstractNum w:abstractNumId="7" w15:restartNumberingAfterBreak="0">
    <w:nsid w:val="72183CF9"/>
    <w:multiLevelType w:val="multilevel"/>
    <w:tmpl w:val="72183CF9"/>
    <w:lvl w:ilvl="0">
      <w:numFmt w:val="bullet"/>
      <w:lvlText w:val="•"/>
      <w:lvlJc w:val="left"/>
      <w:pPr>
        <w:ind w:left="504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1"/>
        <w:sz w:val="48"/>
        <w:szCs w:val="48"/>
        <w:lang w:val="en-US" w:eastAsia="en-US" w:bidi="ar-SA"/>
      </w:rPr>
    </w:lvl>
    <w:lvl w:ilvl="1">
      <w:numFmt w:val="bullet"/>
      <w:lvlText w:val="•"/>
      <w:lvlJc w:val="left"/>
      <w:pPr>
        <w:ind w:left="1259" w:hanging="1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8" w:hanging="1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8" w:hanging="1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7" w:hanging="1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7" w:hanging="1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6" w:hanging="1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16" w:hanging="1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75" w:hanging="176"/>
      </w:pPr>
      <w:rPr>
        <w:rFonts w:hint="default"/>
        <w:lang w:val="en-US" w:eastAsia="en-US" w:bidi="ar-SA"/>
      </w:rPr>
    </w:lvl>
  </w:abstractNum>
  <w:num w:numId="1" w16cid:durableId="923534259">
    <w:abstractNumId w:val="3"/>
  </w:num>
  <w:num w:numId="2" w16cid:durableId="1752123837">
    <w:abstractNumId w:val="2"/>
  </w:num>
  <w:num w:numId="3" w16cid:durableId="1132090555">
    <w:abstractNumId w:val="6"/>
  </w:num>
  <w:num w:numId="4" w16cid:durableId="1268545108">
    <w:abstractNumId w:val="1"/>
  </w:num>
  <w:num w:numId="5" w16cid:durableId="183597683">
    <w:abstractNumId w:val="0"/>
  </w:num>
  <w:num w:numId="6" w16cid:durableId="1824659626">
    <w:abstractNumId w:val="4"/>
  </w:num>
  <w:num w:numId="7" w16cid:durableId="14113933">
    <w:abstractNumId w:val="5"/>
  </w:num>
  <w:num w:numId="8" w16cid:durableId="227152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5D"/>
    <w:rsid w:val="001A53EF"/>
    <w:rsid w:val="001F0C03"/>
    <w:rsid w:val="00315963"/>
    <w:rsid w:val="00463EF9"/>
    <w:rsid w:val="004D4794"/>
    <w:rsid w:val="005D54F2"/>
    <w:rsid w:val="00616787"/>
    <w:rsid w:val="007D4E42"/>
    <w:rsid w:val="008B2EED"/>
    <w:rsid w:val="00936F4A"/>
    <w:rsid w:val="00C57ED0"/>
    <w:rsid w:val="00C82D79"/>
    <w:rsid w:val="00F4292B"/>
    <w:rsid w:val="00F4405D"/>
    <w:rsid w:val="00FD0460"/>
    <w:rsid w:val="5AA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2687"/>
  <w15:docId w15:val="{1628688A-1462-495E-A5B1-3726F952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456"/>
      <w:ind w:right="2088"/>
      <w:jc w:val="center"/>
      <w:outlineLvl w:val="0"/>
    </w:pPr>
    <w:rPr>
      <w:b/>
      <w:bCs/>
      <w:sz w:val="88"/>
      <w:szCs w:val="88"/>
    </w:rPr>
  </w:style>
  <w:style w:type="paragraph" w:styleId="Heading2">
    <w:name w:val="heading 2"/>
    <w:basedOn w:val="Normal"/>
    <w:uiPriority w:val="1"/>
    <w:qFormat/>
    <w:pPr>
      <w:spacing w:before="477"/>
      <w:ind w:left="550" w:right="2088"/>
      <w:outlineLvl w:val="1"/>
    </w:pPr>
    <w:rPr>
      <w:sz w:val="88"/>
      <w:szCs w:val="88"/>
    </w:rPr>
  </w:style>
  <w:style w:type="paragraph" w:styleId="Heading3">
    <w:name w:val="heading 3"/>
    <w:basedOn w:val="Normal"/>
    <w:uiPriority w:val="1"/>
    <w:qFormat/>
    <w:pPr>
      <w:spacing w:before="391"/>
      <w:ind w:left="1664"/>
      <w:outlineLvl w:val="2"/>
    </w:pPr>
    <w:rPr>
      <w:b/>
      <w:bCs/>
      <w:sz w:val="80"/>
      <w:szCs w:val="80"/>
    </w:rPr>
  </w:style>
  <w:style w:type="paragraph" w:styleId="Heading4">
    <w:name w:val="heading 4"/>
    <w:basedOn w:val="Normal"/>
    <w:uiPriority w:val="1"/>
    <w:qFormat/>
    <w:pPr>
      <w:spacing w:before="658"/>
      <w:ind w:right="2088"/>
      <w:jc w:val="center"/>
      <w:outlineLvl w:val="3"/>
    </w:pPr>
    <w:rPr>
      <w:b/>
      <w:bCs/>
      <w:sz w:val="72"/>
      <w:szCs w:val="72"/>
    </w:rPr>
  </w:style>
  <w:style w:type="paragraph" w:styleId="Heading5">
    <w:name w:val="heading 5"/>
    <w:basedOn w:val="Normal"/>
    <w:uiPriority w:val="1"/>
    <w:qFormat/>
    <w:pPr>
      <w:ind w:left="3972"/>
      <w:outlineLvl w:val="4"/>
    </w:pPr>
    <w:rPr>
      <w:b/>
      <w:bCs/>
      <w:sz w:val="70"/>
      <w:szCs w:val="70"/>
    </w:rPr>
  </w:style>
  <w:style w:type="paragraph" w:styleId="Heading6">
    <w:name w:val="heading 6"/>
    <w:basedOn w:val="Normal"/>
    <w:uiPriority w:val="1"/>
    <w:qFormat/>
    <w:pPr>
      <w:spacing w:before="633"/>
      <w:ind w:left="724"/>
      <w:outlineLvl w:val="5"/>
    </w:pPr>
    <w:rPr>
      <w:b/>
      <w:bCs/>
      <w:sz w:val="64"/>
      <w:szCs w:val="64"/>
    </w:rPr>
  </w:style>
  <w:style w:type="paragraph" w:styleId="Heading7">
    <w:name w:val="heading 7"/>
    <w:basedOn w:val="Normal"/>
    <w:uiPriority w:val="1"/>
    <w:qFormat/>
    <w:pPr>
      <w:outlineLvl w:val="6"/>
    </w:pPr>
    <w:rPr>
      <w:b/>
      <w:bCs/>
      <w:sz w:val="60"/>
      <w:szCs w:val="60"/>
    </w:rPr>
  </w:style>
  <w:style w:type="paragraph" w:styleId="Heading8">
    <w:name w:val="heading 8"/>
    <w:basedOn w:val="Normal"/>
    <w:uiPriority w:val="1"/>
    <w:qFormat/>
    <w:pPr>
      <w:spacing w:before="78"/>
      <w:ind w:left="864"/>
      <w:outlineLvl w:val="7"/>
    </w:pPr>
    <w:rPr>
      <w:b/>
      <w:bCs/>
      <w:sz w:val="50"/>
      <w:szCs w:val="50"/>
    </w:rPr>
  </w:style>
  <w:style w:type="paragraph" w:styleId="Heading9">
    <w:name w:val="heading 9"/>
    <w:basedOn w:val="Normal"/>
    <w:uiPriority w:val="1"/>
    <w:qFormat/>
    <w:pPr>
      <w:ind w:left="504"/>
      <w:outlineLvl w:val="8"/>
    </w:pPr>
    <w:rPr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"/>
      <w:ind w:left="1164" w:hanging="5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Ramya Sri</cp:lastModifiedBy>
  <cp:revision>2</cp:revision>
  <dcterms:created xsi:type="dcterms:W3CDTF">2026-08-29T04:41:00Z</dcterms:created>
  <dcterms:modified xsi:type="dcterms:W3CDTF">2026-08-29T04:41:00Z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eyJoZGlkIjoiNTJlOTBkZTgyZTcxYWI3YjI2MzIwMmJiOGNlYWIzZjEiLCJ1c2VySWQiOiI1Njc1NzQxODIyMTcifQ==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FD225D6FAD604F8DAF392F5653E9F0E4_12</vt:lpwstr>
  </property>
</Properties>
</file>